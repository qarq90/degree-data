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9B3262" w14:textId="77777777" w:rsidR="00C37F75" w:rsidRDefault="000D3F02">
      <w:pPr>
        <w:spacing w:before="78"/>
        <w:ind w:left="1162" w:right="74"/>
        <w:jc w:val="center"/>
        <w:rPr>
          <w:i/>
          <w:sz w:val="19"/>
        </w:rPr>
      </w:pPr>
      <w:r>
        <w:rPr>
          <w:i/>
          <w:noProof/>
          <w:sz w:val="19"/>
        </w:rPr>
        <w:drawing>
          <wp:anchor distT="0" distB="0" distL="0" distR="0" simplePos="0" relativeHeight="251655168" behindDoc="0" locked="0" layoutInCell="1" allowOverlap="1" wp14:anchorId="6FE3664A" wp14:editId="01D82670">
            <wp:simplePos x="0" y="0"/>
            <wp:positionH relativeFrom="page">
              <wp:posOffset>812165</wp:posOffset>
            </wp:positionH>
            <wp:positionV relativeFrom="paragraph">
              <wp:posOffset>116205</wp:posOffset>
            </wp:positionV>
            <wp:extent cx="875030" cy="871855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4776" cy="871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i/>
          <w:spacing w:val="-4"/>
          <w:sz w:val="19"/>
        </w:rPr>
        <w:t>Anjuman</w:t>
      </w:r>
      <w:proofErr w:type="spellEnd"/>
      <w:r>
        <w:rPr>
          <w:i/>
          <w:spacing w:val="-4"/>
          <w:sz w:val="19"/>
        </w:rPr>
        <w:t>-I-Islam’s</w:t>
      </w:r>
    </w:p>
    <w:p w14:paraId="50E89E16" w14:textId="77777777" w:rsidR="00C37F75" w:rsidRDefault="000D3F02">
      <w:pPr>
        <w:pStyle w:val="Heading2"/>
        <w:spacing w:before="118"/>
        <w:ind w:left="2457" w:firstLine="0"/>
      </w:pPr>
      <w:bookmarkStart w:id="0" w:name="M._H._SABOO_SIDDIK_COLLEGE_OF_ENGINEERIN"/>
      <w:bookmarkEnd w:id="0"/>
      <w:r>
        <w:t>M.</w:t>
      </w:r>
      <w:r>
        <w:rPr>
          <w:spacing w:val="-10"/>
        </w:rPr>
        <w:t xml:space="preserve"> </w:t>
      </w:r>
      <w:r>
        <w:t>H.</w:t>
      </w:r>
      <w:r>
        <w:rPr>
          <w:spacing w:val="3"/>
        </w:rPr>
        <w:t xml:space="preserve"> </w:t>
      </w:r>
      <w:r>
        <w:t>SABOO</w:t>
      </w:r>
      <w:r>
        <w:rPr>
          <w:spacing w:val="-3"/>
        </w:rPr>
        <w:t xml:space="preserve"> </w:t>
      </w:r>
      <w:r>
        <w:t>SIDDIK</w:t>
      </w:r>
      <w:r>
        <w:rPr>
          <w:spacing w:val="-18"/>
        </w:rPr>
        <w:t xml:space="preserve"> </w:t>
      </w:r>
      <w:r>
        <w:t>COLLEGE</w:t>
      </w:r>
      <w:r>
        <w:rPr>
          <w:spacing w:val="3"/>
        </w:rPr>
        <w:t xml:space="preserve"> </w:t>
      </w:r>
      <w:r>
        <w:t>OF</w:t>
      </w:r>
      <w:r>
        <w:rPr>
          <w:spacing w:val="2"/>
        </w:rPr>
        <w:t xml:space="preserve"> </w:t>
      </w:r>
      <w:r>
        <w:rPr>
          <w:spacing w:val="-2"/>
        </w:rPr>
        <w:t>ENGINEERING</w:t>
      </w:r>
    </w:p>
    <w:p w14:paraId="07058C96" w14:textId="77777777" w:rsidR="00C37F75" w:rsidRDefault="000D3F02">
      <w:pPr>
        <w:spacing w:before="163"/>
        <w:ind w:left="1176" w:right="74"/>
        <w:jc w:val="center"/>
        <w:rPr>
          <w:sz w:val="19"/>
        </w:rPr>
      </w:pPr>
      <w:r>
        <w:rPr>
          <w:sz w:val="19"/>
        </w:rPr>
        <w:t>8,</w:t>
      </w:r>
      <w:r>
        <w:rPr>
          <w:spacing w:val="2"/>
          <w:sz w:val="19"/>
        </w:rPr>
        <w:t xml:space="preserve"> </w:t>
      </w:r>
      <w:proofErr w:type="spellStart"/>
      <w:r>
        <w:rPr>
          <w:sz w:val="19"/>
        </w:rPr>
        <w:t>Saboo</w:t>
      </w:r>
      <w:proofErr w:type="spellEnd"/>
      <w:r>
        <w:rPr>
          <w:spacing w:val="2"/>
          <w:sz w:val="19"/>
        </w:rPr>
        <w:t xml:space="preserve"> </w:t>
      </w:r>
      <w:proofErr w:type="spellStart"/>
      <w:r>
        <w:rPr>
          <w:sz w:val="19"/>
        </w:rPr>
        <w:t>Saddik</w:t>
      </w:r>
      <w:proofErr w:type="spellEnd"/>
      <w:r>
        <w:rPr>
          <w:spacing w:val="10"/>
          <w:sz w:val="19"/>
        </w:rPr>
        <w:t xml:space="preserve"> </w:t>
      </w:r>
      <w:r>
        <w:rPr>
          <w:sz w:val="19"/>
        </w:rPr>
        <w:t>Polytechnic</w:t>
      </w:r>
      <w:r>
        <w:rPr>
          <w:spacing w:val="16"/>
          <w:sz w:val="19"/>
        </w:rPr>
        <w:t xml:space="preserve"> </w:t>
      </w:r>
      <w:r>
        <w:rPr>
          <w:sz w:val="19"/>
        </w:rPr>
        <w:t>Road,</w:t>
      </w:r>
      <w:r>
        <w:rPr>
          <w:spacing w:val="-12"/>
          <w:sz w:val="19"/>
        </w:rPr>
        <w:t xml:space="preserve"> </w:t>
      </w:r>
      <w:r>
        <w:rPr>
          <w:sz w:val="19"/>
        </w:rPr>
        <w:t>Byculla,</w:t>
      </w:r>
      <w:r>
        <w:rPr>
          <w:spacing w:val="39"/>
          <w:sz w:val="19"/>
        </w:rPr>
        <w:t xml:space="preserve"> </w:t>
      </w:r>
      <w:r>
        <w:rPr>
          <w:sz w:val="19"/>
        </w:rPr>
        <w:t>Mumbai,</w:t>
      </w:r>
      <w:r>
        <w:rPr>
          <w:spacing w:val="12"/>
          <w:sz w:val="19"/>
        </w:rPr>
        <w:t xml:space="preserve"> </w:t>
      </w:r>
      <w:r>
        <w:rPr>
          <w:sz w:val="19"/>
        </w:rPr>
        <w:t>Maharashtra</w:t>
      </w:r>
      <w:r>
        <w:rPr>
          <w:spacing w:val="7"/>
          <w:sz w:val="19"/>
        </w:rPr>
        <w:t xml:space="preserve"> </w:t>
      </w:r>
      <w:r>
        <w:rPr>
          <w:spacing w:val="-2"/>
          <w:sz w:val="19"/>
        </w:rPr>
        <w:t>400008</w:t>
      </w:r>
    </w:p>
    <w:p w14:paraId="7AEEFAC1" w14:textId="77777777" w:rsidR="00C37F75" w:rsidRDefault="000D3F02">
      <w:pPr>
        <w:pStyle w:val="Heading2"/>
        <w:spacing w:before="115"/>
        <w:ind w:left="1118" w:right="74" w:firstLine="0"/>
        <w:jc w:val="center"/>
      </w:pPr>
      <w:bookmarkStart w:id="1" w:name="DEPARTMENT_OF_INFORMATION_TECHNOLOGY"/>
      <w:bookmarkEnd w:id="1"/>
      <w:r>
        <w:t>DEPARTMENT</w:t>
      </w:r>
      <w:r>
        <w:rPr>
          <w:spacing w:val="-6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rPr>
          <w:spacing w:val="-2"/>
        </w:rPr>
        <w:t>TECHNOLOGY</w:t>
      </w:r>
    </w:p>
    <w:p w14:paraId="3D16BB05" w14:textId="77777777" w:rsidR="00C37F75" w:rsidRDefault="00C37F75">
      <w:pPr>
        <w:pStyle w:val="BodyText"/>
        <w:ind w:firstLine="0"/>
        <w:rPr>
          <w:b/>
        </w:rPr>
      </w:pPr>
    </w:p>
    <w:p w14:paraId="2C1180DD" w14:textId="77777777" w:rsidR="00C37F75" w:rsidRDefault="00C37F75">
      <w:pPr>
        <w:pStyle w:val="BodyText"/>
        <w:spacing w:before="9"/>
        <w:ind w:firstLine="0"/>
        <w:rPr>
          <w:b/>
        </w:rPr>
      </w:pPr>
    </w:p>
    <w:p w14:paraId="36897427" w14:textId="77777777" w:rsidR="00C37F75" w:rsidRDefault="000D3F02">
      <w:pPr>
        <w:ind w:left="1102" w:right="1045"/>
        <w:jc w:val="center"/>
        <w:rPr>
          <w:b/>
          <w:sz w:val="30"/>
        </w:rPr>
      </w:pPr>
      <w:r>
        <w:rPr>
          <w:b/>
          <w:spacing w:val="-2"/>
          <w:sz w:val="30"/>
        </w:rPr>
        <w:t>Mini</w:t>
      </w:r>
      <w:r>
        <w:rPr>
          <w:b/>
          <w:spacing w:val="-12"/>
          <w:sz w:val="30"/>
        </w:rPr>
        <w:t xml:space="preserve"> </w:t>
      </w:r>
      <w:r>
        <w:rPr>
          <w:b/>
          <w:spacing w:val="-2"/>
          <w:sz w:val="30"/>
        </w:rPr>
        <w:t>Project ITL605</w:t>
      </w:r>
      <w:r>
        <w:rPr>
          <w:b/>
          <w:spacing w:val="-14"/>
          <w:sz w:val="30"/>
        </w:rPr>
        <w:t xml:space="preserve"> </w:t>
      </w:r>
      <w:r>
        <w:rPr>
          <w:b/>
          <w:spacing w:val="-2"/>
          <w:sz w:val="30"/>
        </w:rPr>
        <w:t>DS</w:t>
      </w:r>
      <w:r>
        <w:rPr>
          <w:b/>
          <w:spacing w:val="-23"/>
          <w:sz w:val="30"/>
        </w:rPr>
        <w:t xml:space="preserve"> </w:t>
      </w:r>
      <w:r>
        <w:rPr>
          <w:b/>
          <w:spacing w:val="-5"/>
          <w:sz w:val="30"/>
        </w:rPr>
        <w:t>LAB</w:t>
      </w:r>
    </w:p>
    <w:p w14:paraId="5239DC26" w14:textId="77777777" w:rsidR="00C37F75" w:rsidRDefault="00C37F75">
      <w:pPr>
        <w:pStyle w:val="BodyText"/>
        <w:ind w:firstLine="0"/>
        <w:rPr>
          <w:b/>
          <w:sz w:val="30"/>
        </w:rPr>
      </w:pPr>
    </w:p>
    <w:p w14:paraId="10BF91CC" w14:textId="77777777" w:rsidR="00C37F75" w:rsidRDefault="00C37F75">
      <w:pPr>
        <w:pStyle w:val="BodyText"/>
        <w:ind w:firstLine="0"/>
        <w:rPr>
          <w:b/>
          <w:sz w:val="30"/>
        </w:rPr>
      </w:pPr>
    </w:p>
    <w:p w14:paraId="2048F97B" w14:textId="77777777" w:rsidR="00C37F75" w:rsidRDefault="00C37F75">
      <w:pPr>
        <w:pStyle w:val="BodyText"/>
        <w:ind w:firstLine="0"/>
        <w:rPr>
          <w:b/>
          <w:sz w:val="30"/>
        </w:rPr>
      </w:pPr>
    </w:p>
    <w:p w14:paraId="2A97AA45" w14:textId="77777777" w:rsidR="00C37F75" w:rsidRDefault="00C37F75">
      <w:pPr>
        <w:pStyle w:val="BodyText"/>
        <w:spacing w:before="277"/>
        <w:ind w:firstLine="0"/>
        <w:rPr>
          <w:b/>
          <w:sz w:val="30"/>
        </w:rPr>
      </w:pPr>
    </w:p>
    <w:p w14:paraId="176BD097" w14:textId="77777777" w:rsidR="00C37F75" w:rsidRDefault="000D3F02">
      <w:pPr>
        <w:ind w:left="1102" w:right="1030"/>
        <w:jc w:val="center"/>
        <w:rPr>
          <w:b/>
          <w:sz w:val="30"/>
        </w:rPr>
      </w:pPr>
      <w:r>
        <w:rPr>
          <w:b/>
          <w:sz w:val="30"/>
        </w:rPr>
        <w:t>Title</w:t>
      </w:r>
      <w:r>
        <w:rPr>
          <w:b/>
          <w:spacing w:val="39"/>
          <w:sz w:val="30"/>
        </w:rPr>
        <w:t xml:space="preserve"> </w:t>
      </w:r>
      <w:r>
        <w:rPr>
          <w:b/>
          <w:sz w:val="30"/>
        </w:rPr>
        <w:t>of</w:t>
      </w:r>
      <w:r>
        <w:rPr>
          <w:b/>
          <w:spacing w:val="-12"/>
          <w:sz w:val="30"/>
        </w:rPr>
        <w:t xml:space="preserve"> </w:t>
      </w:r>
      <w:r>
        <w:rPr>
          <w:b/>
          <w:sz w:val="30"/>
        </w:rPr>
        <w:t>the</w:t>
      </w:r>
      <w:r>
        <w:rPr>
          <w:b/>
          <w:spacing w:val="16"/>
          <w:sz w:val="30"/>
        </w:rPr>
        <w:t xml:space="preserve"> </w:t>
      </w:r>
      <w:r>
        <w:rPr>
          <w:b/>
          <w:spacing w:val="-2"/>
          <w:sz w:val="30"/>
        </w:rPr>
        <w:t>Project</w:t>
      </w:r>
    </w:p>
    <w:p w14:paraId="1E2DFB30" w14:textId="77777777" w:rsidR="00C37F75" w:rsidRDefault="00C37F75">
      <w:pPr>
        <w:pStyle w:val="BodyText"/>
        <w:spacing w:before="101"/>
        <w:ind w:firstLine="0"/>
        <w:rPr>
          <w:b/>
          <w:sz w:val="30"/>
        </w:rPr>
      </w:pPr>
    </w:p>
    <w:p w14:paraId="650A1B1B" w14:textId="77777777" w:rsidR="00C37F75" w:rsidRDefault="000D3F02">
      <w:pPr>
        <w:pStyle w:val="Heading1"/>
        <w:spacing w:before="0"/>
        <w:ind w:right="963"/>
        <w:rPr>
          <w:u w:val="single"/>
        </w:rPr>
      </w:pPr>
      <w:bookmarkStart w:id="2" w:name="Drowsy_Driver_Detection"/>
      <w:bookmarkEnd w:id="2"/>
      <w:r>
        <w:rPr>
          <w:u w:val="single"/>
        </w:rPr>
        <w:t>Drowsy</w:t>
      </w:r>
      <w:r>
        <w:rPr>
          <w:spacing w:val="-2"/>
          <w:u w:val="single"/>
        </w:rPr>
        <w:t xml:space="preserve"> </w:t>
      </w:r>
      <w:r>
        <w:rPr>
          <w:u w:val="single"/>
        </w:rPr>
        <w:t>Driver</w:t>
      </w:r>
      <w:r>
        <w:rPr>
          <w:spacing w:val="-2"/>
          <w:u w:val="single"/>
        </w:rPr>
        <w:t xml:space="preserve"> Detection</w:t>
      </w:r>
    </w:p>
    <w:p w14:paraId="4FBEBD44" w14:textId="77777777" w:rsidR="00C37F75" w:rsidRDefault="00C37F75">
      <w:pPr>
        <w:pStyle w:val="BodyText"/>
        <w:ind w:firstLine="0"/>
        <w:rPr>
          <w:b/>
          <w:sz w:val="31"/>
        </w:rPr>
      </w:pPr>
    </w:p>
    <w:p w14:paraId="636FA71A" w14:textId="77777777" w:rsidR="00C37F75" w:rsidRDefault="00C37F75">
      <w:pPr>
        <w:pStyle w:val="BodyText"/>
        <w:spacing w:before="256"/>
        <w:ind w:firstLine="0"/>
        <w:rPr>
          <w:b/>
          <w:sz w:val="31"/>
        </w:rPr>
      </w:pPr>
    </w:p>
    <w:p w14:paraId="4D6A82A3" w14:textId="77777777" w:rsidR="00C37F75" w:rsidRDefault="000D3F02">
      <w:pPr>
        <w:spacing w:before="1"/>
        <w:ind w:left="1102" w:right="1033"/>
        <w:jc w:val="center"/>
        <w:rPr>
          <w:b/>
          <w:sz w:val="31"/>
        </w:rPr>
      </w:pPr>
      <w:r>
        <w:rPr>
          <w:b/>
          <w:spacing w:val="-2"/>
          <w:sz w:val="31"/>
        </w:rPr>
        <w:t>Supervisor/Guide</w:t>
      </w:r>
    </w:p>
    <w:p w14:paraId="0A227A2A" w14:textId="77777777" w:rsidR="00C37F75" w:rsidRDefault="000D3F02">
      <w:pPr>
        <w:pStyle w:val="Heading1"/>
        <w:spacing w:before="180"/>
        <w:ind w:left="156" w:right="10"/>
      </w:pPr>
      <w:bookmarkStart w:id="3" w:name="PROF.FARZANA_KHAN"/>
      <w:bookmarkEnd w:id="3"/>
      <w:r>
        <w:t>PROF.FARZANA</w:t>
      </w:r>
      <w:r>
        <w:rPr>
          <w:spacing w:val="-15"/>
        </w:rPr>
        <w:t xml:space="preserve"> </w:t>
      </w:r>
      <w:r>
        <w:rPr>
          <w:spacing w:val="-4"/>
        </w:rPr>
        <w:t>KHAN</w:t>
      </w:r>
    </w:p>
    <w:p w14:paraId="67B553A7" w14:textId="77777777" w:rsidR="00C37F75" w:rsidRDefault="00C37F75">
      <w:pPr>
        <w:pStyle w:val="BodyText"/>
        <w:spacing w:before="29"/>
        <w:ind w:firstLine="0"/>
        <w:rPr>
          <w:b/>
          <w:sz w:val="36"/>
        </w:rPr>
      </w:pPr>
    </w:p>
    <w:p w14:paraId="325728ED" w14:textId="77777777" w:rsidR="00C37F75" w:rsidRDefault="000D3F02">
      <w:pPr>
        <w:spacing w:before="1"/>
        <w:ind w:left="156" w:right="70"/>
        <w:jc w:val="center"/>
        <w:rPr>
          <w:b/>
          <w:sz w:val="31"/>
        </w:rPr>
      </w:pPr>
      <w:r>
        <w:rPr>
          <w:b/>
          <w:sz w:val="31"/>
        </w:rPr>
        <w:t>REV</w:t>
      </w:r>
      <w:r>
        <w:rPr>
          <w:b/>
          <w:spacing w:val="11"/>
          <w:sz w:val="31"/>
        </w:rPr>
        <w:t xml:space="preserve"> </w:t>
      </w:r>
      <w:r>
        <w:rPr>
          <w:b/>
          <w:sz w:val="31"/>
        </w:rPr>
        <w:t>-</w:t>
      </w:r>
      <w:r>
        <w:rPr>
          <w:b/>
          <w:spacing w:val="12"/>
          <w:sz w:val="31"/>
        </w:rPr>
        <w:t xml:space="preserve"> </w:t>
      </w:r>
      <w:r>
        <w:rPr>
          <w:b/>
          <w:sz w:val="31"/>
        </w:rPr>
        <w:t>2019</w:t>
      </w:r>
      <w:r>
        <w:rPr>
          <w:b/>
          <w:spacing w:val="6"/>
          <w:sz w:val="31"/>
        </w:rPr>
        <w:t xml:space="preserve"> </w:t>
      </w:r>
      <w:r>
        <w:rPr>
          <w:b/>
          <w:sz w:val="31"/>
        </w:rPr>
        <w:t>‘C’</w:t>
      </w:r>
      <w:r>
        <w:rPr>
          <w:b/>
          <w:spacing w:val="4"/>
          <w:sz w:val="31"/>
        </w:rPr>
        <w:t xml:space="preserve"> </w:t>
      </w:r>
      <w:r>
        <w:rPr>
          <w:b/>
          <w:spacing w:val="-2"/>
          <w:sz w:val="31"/>
        </w:rPr>
        <w:t>Scheme</w:t>
      </w:r>
    </w:p>
    <w:p w14:paraId="54C9DE38" w14:textId="77777777" w:rsidR="00C37F75" w:rsidRDefault="000D3F02">
      <w:pPr>
        <w:pStyle w:val="BodyText"/>
        <w:spacing w:before="181"/>
        <w:ind w:firstLine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56192" behindDoc="1" locked="0" layoutInCell="1" allowOverlap="1" wp14:anchorId="5C474C69" wp14:editId="364B3B0E">
            <wp:simplePos x="0" y="0"/>
            <wp:positionH relativeFrom="page">
              <wp:posOffset>3086100</wp:posOffset>
            </wp:positionH>
            <wp:positionV relativeFrom="paragraph">
              <wp:posOffset>276225</wp:posOffset>
            </wp:positionV>
            <wp:extent cx="1399540" cy="142684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9592" cy="142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5EE72E" w14:textId="77777777" w:rsidR="00C37F75" w:rsidRDefault="000D3F02">
      <w:pPr>
        <w:spacing w:before="308"/>
        <w:ind w:left="1102" w:right="1012"/>
        <w:jc w:val="center"/>
        <w:rPr>
          <w:b/>
          <w:sz w:val="31"/>
        </w:rPr>
      </w:pPr>
      <w:r>
        <w:rPr>
          <w:b/>
          <w:sz w:val="31"/>
        </w:rPr>
        <w:t>University</w:t>
      </w:r>
      <w:r>
        <w:rPr>
          <w:b/>
          <w:spacing w:val="28"/>
          <w:sz w:val="31"/>
        </w:rPr>
        <w:t xml:space="preserve"> </w:t>
      </w:r>
      <w:r>
        <w:rPr>
          <w:b/>
          <w:sz w:val="31"/>
        </w:rPr>
        <w:t>of</w:t>
      </w:r>
      <w:r>
        <w:rPr>
          <w:b/>
          <w:spacing w:val="-25"/>
          <w:sz w:val="31"/>
        </w:rPr>
        <w:t xml:space="preserve"> </w:t>
      </w:r>
      <w:r>
        <w:rPr>
          <w:b/>
          <w:spacing w:val="-2"/>
          <w:sz w:val="31"/>
        </w:rPr>
        <w:t>Mumbai</w:t>
      </w:r>
    </w:p>
    <w:p w14:paraId="56D7AB92" w14:textId="77777777" w:rsidR="00C37F75" w:rsidRDefault="00C37F75">
      <w:pPr>
        <w:pStyle w:val="BodyText"/>
        <w:ind w:firstLine="0"/>
        <w:rPr>
          <w:b/>
          <w:sz w:val="31"/>
        </w:rPr>
      </w:pPr>
    </w:p>
    <w:p w14:paraId="2ADDF468" w14:textId="77777777" w:rsidR="00C37F75" w:rsidRDefault="00C37F75">
      <w:pPr>
        <w:pStyle w:val="BodyText"/>
        <w:spacing w:before="25"/>
        <w:ind w:firstLine="0"/>
        <w:rPr>
          <w:b/>
          <w:sz w:val="31"/>
        </w:rPr>
      </w:pPr>
    </w:p>
    <w:p w14:paraId="1FF5F0A2" w14:textId="77777777" w:rsidR="00C37F75" w:rsidRDefault="000D3F02">
      <w:pPr>
        <w:ind w:left="1102" w:right="1053"/>
        <w:jc w:val="center"/>
        <w:rPr>
          <w:b/>
          <w:sz w:val="31"/>
        </w:rPr>
      </w:pPr>
      <w:r>
        <w:rPr>
          <w:b/>
          <w:sz w:val="31"/>
        </w:rPr>
        <w:t>Academic</w:t>
      </w:r>
      <w:r>
        <w:rPr>
          <w:b/>
          <w:spacing w:val="-7"/>
          <w:sz w:val="31"/>
        </w:rPr>
        <w:t xml:space="preserve"> </w:t>
      </w:r>
      <w:r>
        <w:rPr>
          <w:b/>
          <w:sz w:val="31"/>
        </w:rPr>
        <w:t>Year</w:t>
      </w:r>
      <w:r>
        <w:rPr>
          <w:b/>
          <w:spacing w:val="1"/>
          <w:sz w:val="31"/>
        </w:rPr>
        <w:t xml:space="preserve"> </w:t>
      </w:r>
      <w:r>
        <w:rPr>
          <w:b/>
          <w:sz w:val="31"/>
        </w:rPr>
        <w:t>(2024</w:t>
      </w:r>
      <w:r>
        <w:rPr>
          <w:b/>
          <w:spacing w:val="-9"/>
          <w:sz w:val="31"/>
        </w:rPr>
        <w:t xml:space="preserve"> </w:t>
      </w:r>
      <w:r>
        <w:rPr>
          <w:b/>
          <w:sz w:val="31"/>
        </w:rPr>
        <w:t>-</w:t>
      </w:r>
      <w:r>
        <w:rPr>
          <w:b/>
          <w:spacing w:val="-5"/>
          <w:sz w:val="31"/>
        </w:rPr>
        <w:t>25)</w:t>
      </w:r>
    </w:p>
    <w:p w14:paraId="391D28D4" w14:textId="77777777" w:rsidR="00C37F75" w:rsidRDefault="00C37F75">
      <w:pPr>
        <w:jc w:val="center"/>
        <w:rPr>
          <w:b/>
          <w:sz w:val="31"/>
        </w:rPr>
        <w:sectPr w:rsidR="00C37F75">
          <w:type w:val="continuous"/>
          <w:pgSz w:w="11910" w:h="16840"/>
          <w:pgMar w:top="760" w:right="708" w:bottom="280" w:left="566" w:header="720" w:footer="720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8" w:color="000000"/>
          </w:pgBorders>
          <w:cols w:space="720"/>
        </w:sectPr>
      </w:pPr>
    </w:p>
    <w:p w14:paraId="2EB42CC6" w14:textId="77777777" w:rsidR="00C37F75" w:rsidRDefault="000D3F02">
      <w:pPr>
        <w:spacing w:before="64"/>
        <w:ind w:left="156"/>
        <w:jc w:val="center"/>
        <w:rPr>
          <w:b/>
          <w:sz w:val="36"/>
        </w:rPr>
      </w:pPr>
      <w:bookmarkStart w:id="4" w:name="GROUP_MEMBERS"/>
      <w:bookmarkEnd w:id="4"/>
      <w:r>
        <w:rPr>
          <w:b/>
          <w:sz w:val="36"/>
        </w:rPr>
        <w:lastRenderedPageBreak/>
        <w:t>GROUP</w:t>
      </w:r>
      <w:r>
        <w:rPr>
          <w:b/>
          <w:spacing w:val="-20"/>
          <w:sz w:val="36"/>
        </w:rPr>
        <w:t xml:space="preserve"> </w:t>
      </w:r>
      <w:r>
        <w:rPr>
          <w:b/>
          <w:spacing w:val="-2"/>
          <w:sz w:val="36"/>
        </w:rPr>
        <w:t>MEMBERS</w:t>
      </w:r>
    </w:p>
    <w:p w14:paraId="51268703" w14:textId="77777777" w:rsidR="00C37F75" w:rsidRDefault="00C37F75">
      <w:pPr>
        <w:pStyle w:val="BodyText"/>
        <w:spacing w:before="84"/>
        <w:ind w:firstLine="0"/>
        <w:rPr>
          <w:b/>
          <w:sz w:val="20"/>
        </w:rPr>
      </w:pPr>
    </w:p>
    <w:tbl>
      <w:tblPr>
        <w:tblW w:w="0" w:type="auto"/>
        <w:tblInd w:w="186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19"/>
        <w:gridCol w:w="3543"/>
      </w:tblGrid>
      <w:tr w:rsidR="00C37F75" w14:paraId="198C9AA5" w14:textId="77777777">
        <w:trPr>
          <w:trHeight w:val="717"/>
        </w:trPr>
        <w:tc>
          <w:tcPr>
            <w:tcW w:w="3819" w:type="dxa"/>
          </w:tcPr>
          <w:p w14:paraId="4E166B2F" w14:textId="77777777" w:rsidR="00C37F75" w:rsidRDefault="000D3F02">
            <w:pPr>
              <w:pStyle w:val="TableParagraph"/>
              <w:spacing w:before="114" w:line="240" w:lineRule="auto"/>
              <w:ind w:left="115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STUDENT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3543" w:type="dxa"/>
          </w:tcPr>
          <w:p w14:paraId="4D1AD5E5" w14:textId="77777777" w:rsidR="00C37F75" w:rsidRDefault="000D3F02">
            <w:pPr>
              <w:pStyle w:val="TableParagraph"/>
              <w:spacing w:before="114" w:line="240" w:lineRule="auto"/>
              <w:ind w:left="124"/>
              <w:rPr>
                <w:b/>
                <w:sz w:val="28"/>
              </w:rPr>
            </w:pPr>
            <w:r>
              <w:rPr>
                <w:b/>
                <w:spacing w:val="-7"/>
                <w:sz w:val="28"/>
              </w:rPr>
              <w:t>ENROLLMENT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NO.</w:t>
            </w:r>
          </w:p>
        </w:tc>
      </w:tr>
      <w:tr w:rsidR="00C37F75" w14:paraId="710B4F4B" w14:textId="77777777">
        <w:trPr>
          <w:trHeight w:val="722"/>
        </w:trPr>
        <w:tc>
          <w:tcPr>
            <w:tcW w:w="3819" w:type="dxa"/>
          </w:tcPr>
          <w:p w14:paraId="4215675C" w14:textId="77777777" w:rsidR="00C37F75" w:rsidRDefault="000D3F02">
            <w:pPr>
              <w:pStyle w:val="TableParagraph"/>
              <w:spacing w:before="118" w:line="240" w:lineRule="auto"/>
              <w:ind w:left="115" w:right="2"/>
              <w:rPr>
                <w:sz w:val="28"/>
              </w:rPr>
            </w:pPr>
            <w:r>
              <w:rPr>
                <w:spacing w:val="-5"/>
                <w:sz w:val="28"/>
              </w:rPr>
              <w:t>YAMIN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KHAN</w:t>
            </w:r>
          </w:p>
        </w:tc>
        <w:tc>
          <w:tcPr>
            <w:tcW w:w="3543" w:type="dxa"/>
          </w:tcPr>
          <w:p w14:paraId="4A2B0FD6" w14:textId="77777777" w:rsidR="00C37F75" w:rsidRDefault="000D3F02">
            <w:pPr>
              <w:pStyle w:val="TableParagraph"/>
              <w:spacing w:before="118" w:line="240" w:lineRule="auto"/>
              <w:ind w:left="124" w:right="9"/>
              <w:rPr>
                <w:sz w:val="28"/>
              </w:rPr>
            </w:pPr>
            <w:r>
              <w:rPr>
                <w:spacing w:val="-2"/>
                <w:sz w:val="28"/>
              </w:rPr>
              <w:t>242464</w:t>
            </w:r>
          </w:p>
        </w:tc>
      </w:tr>
      <w:tr w:rsidR="00C37F75" w14:paraId="3D4F52E3" w14:textId="77777777">
        <w:trPr>
          <w:trHeight w:val="882"/>
        </w:trPr>
        <w:tc>
          <w:tcPr>
            <w:tcW w:w="3819" w:type="dxa"/>
          </w:tcPr>
          <w:p w14:paraId="59EDE62F" w14:textId="77777777" w:rsidR="00C37F75" w:rsidRDefault="000D3F02">
            <w:pPr>
              <w:pStyle w:val="TableParagraph"/>
              <w:spacing w:before="196" w:line="240" w:lineRule="auto"/>
              <w:ind w:left="115" w:right="17"/>
              <w:rPr>
                <w:sz w:val="28"/>
              </w:rPr>
            </w:pPr>
            <w:r>
              <w:rPr>
                <w:spacing w:val="-7"/>
                <w:sz w:val="28"/>
              </w:rPr>
              <w:t>ABDURRAHMAN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QURESHI</w:t>
            </w:r>
          </w:p>
        </w:tc>
        <w:tc>
          <w:tcPr>
            <w:tcW w:w="3543" w:type="dxa"/>
          </w:tcPr>
          <w:p w14:paraId="16A46F52" w14:textId="77777777" w:rsidR="00C37F75" w:rsidRDefault="000D3F02">
            <w:pPr>
              <w:pStyle w:val="TableParagraph"/>
              <w:spacing w:before="196" w:line="240" w:lineRule="auto"/>
              <w:ind w:left="124" w:right="9"/>
              <w:rPr>
                <w:sz w:val="28"/>
              </w:rPr>
            </w:pPr>
            <w:r>
              <w:rPr>
                <w:spacing w:val="-2"/>
                <w:sz w:val="28"/>
              </w:rPr>
              <w:t>242466</w:t>
            </w:r>
          </w:p>
        </w:tc>
      </w:tr>
      <w:tr w:rsidR="00C37F75" w14:paraId="4AE9E406" w14:textId="77777777">
        <w:trPr>
          <w:trHeight w:val="965"/>
        </w:trPr>
        <w:tc>
          <w:tcPr>
            <w:tcW w:w="3819" w:type="dxa"/>
          </w:tcPr>
          <w:p w14:paraId="272BADDA" w14:textId="77777777" w:rsidR="00C37F75" w:rsidRDefault="000D3F02">
            <w:pPr>
              <w:pStyle w:val="TableParagraph"/>
              <w:spacing w:before="113" w:line="240" w:lineRule="auto"/>
              <w:ind w:left="115" w:right="18"/>
              <w:rPr>
                <w:sz w:val="28"/>
              </w:rPr>
            </w:pPr>
            <w:r>
              <w:rPr>
                <w:spacing w:val="-2"/>
                <w:sz w:val="28"/>
              </w:rPr>
              <w:t>SHAIKH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RUMAAN</w:t>
            </w:r>
          </w:p>
        </w:tc>
        <w:tc>
          <w:tcPr>
            <w:tcW w:w="3543" w:type="dxa"/>
          </w:tcPr>
          <w:p w14:paraId="51B94070" w14:textId="77777777" w:rsidR="00C37F75" w:rsidRDefault="000D3F02">
            <w:pPr>
              <w:pStyle w:val="TableParagraph"/>
              <w:spacing w:before="113" w:line="240" w:lineRule="auto"/>
              <w:ind w:left="124" w:right="14"/>
              <w:rPr>
                <w:sz w:val="28"/>
              </w:rPr>
            </w:pPr>
            <w:r>
              <w:rPr>
                <w:spacing w:val="-2"/>
                <w:sz w:val="28"/>
              </w:rPr>
              <w:t>242469</w:t>
            </w:r>
          </w:p>
        </w:tc>
      </w:tr>
      <w:tr w:rsidR="00C37F75" w14:paraId="50F3644B" w14:textId="77777777">
        <w:trPr>
          <w:trHeight w:val="965"/>
        </w:trPr>
        <w:tc>
          <w:tcPr>
            <w:tcW w:w="3819" w:type="dxa"/>
          </w:tcPr>
          <w:p w14:paraId="09DDA422" w14:textId="77777777" w:rsidR="00C37F75" w:rsidRDefault="000D3F02">
            <w:pPr>
              <w:pStyle w:val="TableParagraph"/>
              <w:spacing w:before="162" w:line="240" w:lineRule="auto"/>
              <w:ind w:left="115" w:right="15"/>
              <w:rPr>
                <w:sz w:val="28"/>
              </w:rPr>
            </w:pPr>
            <w:r>
              <w:rPr>
                <w:spacing w:val="-4"/>
                <w:sz w:val="28"/>
              </w:rPr>
              <w:t>SHAIKH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SAMEER</w:t>
            </w:r>
          </w:p>
        </w:tc>
        <w:tc>
          <w:tcPr>
            <w:tcW w:w="3543" w:type="dxa"/>
          </w:tcPr>
          <w:p w14:paraId="16EE59B0" w14:textId="77777777" w:rsidR="00C37F75" w:rsidRDefault="000D3F02">
            <w:pPr>
              <w:pStyle w:val="TableParagraph"/>
              <w:spacing w:before="239" w:line="240" w:lineRule="auto"/>
              <w:ind w:left="124" w:right="14"/>
              <w:rPr>
                <w:sz w:val="28"/>
              </w:rPr>
            </w:pPr>
            <w:r>
              <w:rPr>
                <w:spacing w:val="-2"/>
                <w:sz w:val="28"/>
              </w:rPr>
              <w:t>242471</w:t>
            </w:r>
          </w:p>
        </w:tc>
      </w:tr>
    </w:tbl>
    <w:p w14:paraId="245B634B" w14:textId="77777777" w:rsidR="00C37F75" w:rsidRDefault="00C37F75">
      <w:pPr>
        <w:pStyle w:val="TableParagraph"/>
        <w:spacing w:line="240" w:lineRule="auto"/>
        <w:rPr>
          <w:sz w:val="28"/>
        </w:rPr>
        <w:sectPr w:rsidR="00C37F75">
          <w:pgSz w:w="11910" w:h="16840"/>
          <w:pgMar w:top="880" w:right="708" w:bottom="280" w:left="566" w:header="720" w:footer="720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8" w:color="000000"/>
          </w:pgBorders>
          <w:cols w:space="720"/>
        </w:sectPr>
      </w:pPr>
    </w:p>
    <w:p w14:paraId="60FD0A1D" w14:textId="77777777" w:rsidR="00C37F75" w:rsidRDefault="000D3F02">
      <w:pPr>
        <w:spacing w:before="64"/>
        <w:ind w:left="156" w:right="8"/>
        <w:jc w:val="center"/>
        <w:rPr>
          <w:b/>
          <w:sz w:val="36"/>
        </w:rPr>
      </w:pPr>
      <w:bookmarkStart w:id="5" w:name="TABLE_OF_CONTENT"/>
      <w:bookmarkEnd w:id="5"/>
      <w:r>
        <w:rPr>
          <w:b/>
          <w:sz w:val="36"/>
        </w:rPr>
        <w:lastRenderedPageBreak/>
        <w:t>TABLE</w:t>
      </w:r>
      <w:r>
        <w:rPr>
          <w:b/>
          <w:spacing w:val="-12"/>
          <w:sz w:val="36"/>
        </w:rPr>
        <w:t xml:space="preserve"> </w:t>
      </w:r>
      <w:r>
        <w:rPr>
          <w:b/>
          <w:sz w:val="36"/>
        </w:rPr>
        <w:t>OF</w:t>
      </w:r>
      <w:r>
        <w:rPr>
          <w:b/>
          <w:spacing w:val="-11"/>
          <w:sz w:val="36"/>
        </w:rPr>
        <w:t xml:space="preserve"> </w:t>
      </w:r>
      <w:r>
        <w:rPr>
          <w:b/>
          <w:spacing w:val="-2"/>
          <w:sz w:val="36"/>
        </w:rPr>
        <w:t>CONTENT</w:t>
      </w:r>
    </w:p>
    <w:p w14:paraId="6679DA84" w14:textId="77777777" w:rsidR="00C37F75" w:rsidRDefault="00C37F75">
      <w:pPr>
        <w:pStyle w:val="BodyText"/>
        <w:ind w:firstLine="0"/>
        <w:rPr>
          <w:b/>
          <w:sz w:val="20"/>
        </w:rPr>
      </w:pPr>
    </w:p>
    <w:p w14:paraId="6BC0EDF1" w14:textId="77777777" w:rsidR="00C37F75" w:rsidRDefault="00C37F75">
      <w:pPr>
        <w:pStyle w:val="BodyText"/>
        <w:ind w:firstLine="0"/>
        <w:rPr>
          <w:b/>
          <w:sz w:val="20"/>
        </w:rPr>
      </w:pPr>
    </w:p>
    <w:p w14:paraId="63751748" w14:textId="77777777" w:rsidR="00C37F75" w:rsidRDefault="00C37F75">
      <w:pPr>
        <w:pStyle w:val="BodyText"/>
        <w:ind w:firstLine="0"/>
        <w:rPr>
          <w:b/>
          <w:sz w:val="20"/>
        </w:rPr>
      </w:pPr>
    </w:p>
    <w:tbl>
      <w:tblPr>
        <w:tblW w:w="0" w:type="auto"/>
        <w:tblInd w:w="9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5"/>
        <w:gridCol w:w="4455"/>
        <w:gridCol w:w="3007"/>
      </w:tblGrid>
      <w:tr w:rsidR="00C37F75" w14:paraId="7018A27C" w14:textId="77777777">
        <w:trPr>
          <w:trHeight w:val="606"/>
        </w:trPr>
        <w:tc>
          <w:tcPr>
            <w:tcW w:w="1555" w:type="dxa"/>
          </w:tcPr>
          <w:p w14:paraId="1E0B122E" w14:textId="77777777" w:rsidR="00C37F75" w:rsidRDefault="000D3F02">
            <w:pPr>
              <w:pStyle w:val="TableParagraph"/>
              <w:ind w:right="19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Sr.No</w:t>
            </w:r>
            <w:proofErr w:type="spellEnd"/>
          </w:p>
        </w:tc>
        <w:tc>
          <w:tcPr>
            <w:tcW w:w="4455" w:type="dxa"/>
          </w:tcPr>
          <w:p w14:paraId="29C52D34" w14:textId="77777777" w:rsidR="00C37F75" w:rsidRDefault="000D3F02">
            <w:pPr>
              <w:pStyle w:val="TableParagraph"/>
              <w:ind w:left="66"/>
              <w:rPr>
                <w:sz w:val="28"/>
              </w:rPr>
            </w:pPr>
            <w:r>
              <w:rPr>
                <w:spacing w:val="-2"/>
                <w:sz w:val="28"/>
              </w:rPr>
              <w:t>Content</w:t>
            </w:r>
          </w:p>
        </w:tc>
        <w:tc>
          <w:tcPr>
            <w:tcW w:w="3007" w:type="dxa"/>
          </w:tcPr>
          <w:p w14:paraId="0C63EA1A" w14:textId="77777777" w:rsidR="00C37F75" w:rsidRDefault="000D3F02">
            <w:pPr>
              <w:pStyle w:val="TableParagraph"/>
              <w:ind w:left="87" w:right="12"/>
              <w:rPr>
                <w:sz w:val="28"/>
              </w:rPr>
            </w:pPr>
            <w:r>
              <w:rPr>
                <w:sz w:val="28"/>
              </w:rPr>
              <w:t>Page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No</w:t>
            </w:r>
          </w:p>
        </w:tc>
      </w:tr>
      <w:tr w:rsidR="00C37F75" w14:paraId="09FDFF67" w14:textId="77777777">
        <w:trPr>
          <w:trHeight w:val="480"/>
        </w:trPr>
        <w:tc>
          <w:tcPr>
            <w:tcW w:w="1555" w:type="dxa"/>
          </w:tcPr>
          <w:p w14:paraId="7C1E7457" w14:textId="77777777" w:rsidR="00C37F75" w:rsidRDefault="000D3F02">
            <w:pPr>
              <w:pStyle w:val="TableParagraph"/>
              <w:spacing w:line="309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455" w:type="dxa"/>
          </w:tcPr>
          <w:p w14:paraId="37623334" w14:textId="77777777" w:rsidR="00C37F75" w:rsidRDefault="000D3F02">
            <w:pPr>
              <w:pStyle w:val="TableParagraph"/>
              <w:spacing w:line="309" w:lineRule="exact"/>
              <w:ind w:left="126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Problem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Definition</w:t>
            </w:r>
          </w:p>
        </w:tc>
        <w:tc>
          <w:tcPr>
            <w:tcW w:w="3007" w:type="dxa"/>
          </w:tcPr>
          <w:p w14:paraId="4D5326A2" w14:textId="77777777" w:rsidR="00C37F75" w:rsidRDefault="000D3F02">
            <w:pPr>
              <w:pStyle w:val="TableParagraph"/>
              <w:spacing w:line="309" w:lineRule="exact"/>
              <w:ind w:left="87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C37F75" w14:paraId="0068FF7E" w14:textId="77777777">
        <w:trPr>
          <w:trHeight w:val="481"/>
        </w:trPr>
        <w:tc>
          <w:tcPr>
            <w:tcW w:w="1555" w:type="dxa"/>
          </w:tcPr>
          <w:p w14:paraId="703BD121" w14:textId="77777777" w:rsidR="00C37F75" w:rsidRDefault="000D3F02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4455" w:type="dxa"/>
          </w:tcPr>
          <w:p w14:paraId="41D2E077" w14:textId="77777777" w:rsidR="00C37F75" w:rsidRDefault="000D3F02">
            <w:pPr>
              <w:pStyle w:val="TableParagraph"/>
              <w:ind w:left="126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System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Architecture</w:t>
            </w:r>
          </w:p>
        </w:tc>
        <w:tc>
          <w:tcPr>
            <w:tcW w:w="3007" w:type="dxa"/>
          </w:tcPr>
          <w:p w14:paraId="51FA0A46" w14:textId="77777777" w:rsidR="00C37F75" w:rsidRDefault="000D3F02">
            <w:pPr>
              <w:pStyle w:val="TableParagraph"/>
              <w:ind w:left="87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 w:rsidR="00C37F75" w14:paraId="1DC04DD4" w14:textId="77777777">
        <w:trPr>
          <w:trHeight w:val="480"/>
        </w:trPr>
        <w:tc>
          <w:tcPr>
            <w:tcW w:w="1555" w:type="dxa"/>
          </w:tcPr>
          <w:p w14:paraId="571E3301" w14:textId="77777777" w:rsidR="00C37F75" w:rsidRDefault="000D3F02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4455" w:type="dxa"/>
          </w:tcPr>
          <w:p w14:paraId="3C9789FA" w14:textId="77777777" w:rsidR="00C37F75" w:rsidRDefault="000D3F02">
            <w:pPr>
              <w:pStyle w:val="TableParagraph"/>
              <w:ind w:left="126"/>
              <w:jc w:val="left"/>
              <w:rPr>
                <w:sz w:val="28"/>
              </w:rPr>
            </w:pPr>
            <w:r>
              <w:rPr>
                <w:sz w:val="28"/>
              </w:rPr>
              <w:t>Tech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Stack</w:t>
            </w:r>
          </w:p>
        </w:tc>
        <w:tc>
          <w:tcPr>
            <w:tcW w:w="3007" w:type="dxa"/>
          </w:tcPr>
          <w:p w14:paraId="1C95112B" w14:textId="77777777" w:rsidR="00C37F75" w:rsidRDefault="000D3F02">
            <w:pPr>
              <w:pStyle w:val="TableParagraph"/>
              <w:ind w:left="87" w:right="19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 w:rsidR="00C37F75" w14:paraId="792F7012" w14:textId="77777777">
        <w:trPr>
          <w:trHeight w:val="481"/>
        </w:trPr>
        <w:tc>
          <w:tcPr>
            <w:tcW w:w="1555" w:type="dxa"/>
          </w:tcPr>
          <w:p w14:paraId="7576821F" w14:textId="77777777" w:rsidR="00C37F75" w:rsidRDefault="000D3F02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4455" w:type="dxa"/>
          </w:tcPr>
          <w:p w14:paraId="5E6AE3BC" w14:textId="77777777" w:rsidR="00C37F75" w:rsidRDefault="000D3F02">
            <w:pPr>
              <w:pStyle w:val="TableParagraph"/>
              <w:ind w:left="126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Results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And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Visualizations</w:t>
            </w:r>
          </w:p>
        </w:tc>
        <w:tc>
          <w:tcPr>
            <w:tcW w:w="3007" w:type="dxa"/>
          </w:tcPr>
          <w:p w14:paraId="45AF8288" w14:textId="77777777" w:rsidR="00C37F75" w:rsidRDefault="000D3F02">
            <w:pPr>
              <w:pStyle w:val="TableParagraph"/>
              <w:ind w:left="87" w:right="19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</w:tr>
      <w:tr w:rsidR="00C37F75" w14:paraId="7C8BBD8F" w14:textId="77777777">
        <w:trPr>
          <w:trHeight w:val="480"/>
        </w:trPr>
        <w:tc>
          <w:tcPr>
            <w:tcW w:w="1555" w:type="dxa"/>
          </w:tcPr>
          <w:p w14:paraId="2BEB6C7C" w14:textId="77777777" w:rsidR="00C37F75" w:rsidRDefault="000D3F02">
            <w:pPr>
              <w:pStyle w:val="TableParagraph"/>
              <w:spacing w:line="309" w:lineRule="exact"/>
              <w:ind w:right="9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4455" w:type="dxa"/>
          </w:tcPr>
          <w:p w14:paraId="01AD93F6" w14:textId="77777777" w:rsidR="00C37F75" w:rsidRDefault="000D3F02">
            <w:pPr>
              <w:pStyle w:val="TableParagraph"/>
              <w:spacing w:line="309" w:lineRule="exact"/>
              <w:ind w:left="126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Conclusion</w:t>
            </w:r>
            <w:r>
              <w:rPr>
                <w:spacing w:val="-1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or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Business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Insights</w:t>
            </w:r>
          </w:p>
        </w:tc>
        <w:tc>
          <w:tcPr>
            <w:tcW w:w="3007" w:type="dxa"/>
          </w:tcPr>
          <w:p w14:paraId="7B11FFB5" w14:textId="77777777" w:rsidR="00C37F75" w:rsidRDefault="000D3F02">
            <w:pPr>
              <w:pStyle w:val="TableParagraph"/>
              <w:spacing w:line="309" w:lineRule="exact"/>
              <w:ind w:left="87" w:right="10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</w:tr>
    </w:tbl>
    <w:p w14:paraId="17F422FE" w14:textId="77777777" w:rsidR="00C37F75" w:rsidRDefault="00C37F75">
      <w:pPr>
        <w:pStyle w:val="TableParagraph"/>
        <w:spacing w:line="309" w:lineRule="exact"/>
        <w:rPr>
          <w:sz w:val="28"/>
        </w:rPr>
        <w:sectPr w:rsidR="00C37F75">
          <w:pgSz w:w="11910" w:h="16840"/>
          <w:pgMar w:top="760" w:right="708" w:bottom="280" w:left="566" w:header="720" w:footer="720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8" w:color="000000"/>
          </w:pgBorders>
          <w:cols w:space="720"/>
        </w:sectPr>
      </w:pPr>
    </w:p>
    <w:p w14:paraId="0BEF307C" w14:textId="77777777" w:rsidR="00C37F75" w:rsidRDefault="000D3F02">
      <w:pPr>
        <w:spacing w:before="61"/>
        <w:ind w:left="1102" w:right="1172"/>
        <w:jc w:val="center"/>
        <w:rPr>
          <w:b/>
          <w:sz w:val="36"/>
        </w:rPr>
      </w:pPr>
      <w:bookmarkStart w:id="6" w:name="PROBLEM_DEFINITION"/>
      <w:bookmarkEnd w:id="6"/>
      <w:r>
        <w:rPr>
          <w:b/>
          <w:spacing w:val="-2"/>
          <w:sz w:val="36"/>
        </w:rPr>
        <w:lastRenderedPageBreak/>
        <w:t>PROBLEM</w:t>
      </w:r>
      <w:r>
        <w:rPr>
          <w:b/>
          <w:spacing w:val="-10"/>
          <w:sz w:val="36"/>
        </w:rPr>
        <w:t xml:space="preserve"> </w:t>
      </w:r>
      <w:r>
        <w:rPr>
          <w:b/>
          <w:spacing w:val="-2"/>
          <w:sz w:val="36"/>
        </w:rPr>
        <w:t>DEFINITION</w:t>
      </w:r>
    </w:p>
    <w:p w14:paraId="7223C016" w14:textId="77777777" w:rsidR="00C37F75" w:rsidRDefault="00C37F75">
      <w:pPr>
        <w:pStyle w:val="BodyText"/>
        <w:spacing w:before="233"/>
        <w:ind w:firstLine="0"/>
        <w:rPr>
          <w:b/>
          <w:sz w:val="36"/>
        </w:rPr>
      </w:pPr>
    </w:p>
    <w:p w14:paraId="608D114A" w14:textId="77777777" w:rsidR="00C37F75" w:rsidRDefault="000D3F02">
      <w:pPr>
        <w:pStyle w:val="BodyText"/>
        <w:ind w:left="439" w:right="134" w:firstLine="0"/>
        <w:jc w:val="both"/>
      </w:pPr>
      <w:r>
        <w:t>Driver</w:t>
      </w:r>
      <w:r>
        <w:rPr>
          <w:spacing w:val="-3"/>
        </w:rPr>
        <w:t xml:space="preserve"> </w:t>
      </w:r>
      <w:r>
        <w:t>drowsiness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 major cause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road</w:t>
      </w:r>
      <w:r>
        <w:rPr>
          <w:spacing w:val="-2"/>
        </w:rPr>
        <w:t xml:space="preserve"> </w:t>
      </w:r>
      <w:r>
        <w:t>accidents</w:t>
      </w:r>
      <w:r>
        <w:rPr>
          <w:spacing w:val="-2"/>
        </w:rPr>
        <w:t xml:space="preserve"> </w:t>
      </w:r>
      <w:r>
        <w:t>worldwide.</w:t>
      </w:r>
      <w:r>
        <w:rPr>
          <w:spacing w:val="-1"/>
        </w:rPr>
        <w:t xml:space="preserve"> </w:t>
      </w:r>
      <w:r>
        <w:t>Fatigue</w:t>
      </w:r>
      <w:r>
        <w:rPr>
          <w:spacing w:val="-3"/>
        </w:rPr>
        <w:t xml:space="preserve"> </w:t>
      </w:r>
      <w:r>
        <w:t>reduces</w:t>
      </w:r>
      <w:r>
        <w:rPr>
          <w:spacing w:val="-2"/>
        </w:rPr>
        <w:t xml:space="preserve"> </w:t>
      </w:r>
      <w:r>
        <w:t xml:space="preserve">reaction time, awareness, and </w:t>
      </w:r>
      <w:r>
        <w:t>decision-making ability, which can lead to serious or fatal crashes. Traditional methods like self-awareness or manual monitoring are unreliable.</w:t>
      </w:r>
    </w:p>
    <w:p w14:paraId="1EDD231E" w14:textId="77777777" w:rsidR="00C37F75" w:rsidRDefault="00C37F75">
      <w:pPr>
        <w:pStyle w:val="BodyText"/>
        <w:ind w:firstLine="0"/>
      </w:pPr>
    </w:p>
    <w:p w14:paraId="24990A92" w14:textId="77777777" w:rsidR="00C37F75" w:rsidRDefault="000D3F02">
      <w:pPr>
        <w:spacing w:before="1"/>
        <w:ind w:left="439" w:right="134"/>
        <w:jc w:val="both"/>
        <w:rPr>
          <w:sz w:val="28"/>
        </w:rPr>
      </w:pPr>
      <w:r>
        <w:rPr>
          <w:sz w:val="28"/>
        </w:rPr>
        <w:t>The problem is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to </w:t>
      </w:r>
      <w:r>
        <w:rPr>
          <w:b/>
          <w:sz w:val="28"/>
        </w:rPr>
        <w:t>develop a real-time system that can automatically detect whether a driver is active, drowsy</w:t>
      </w:r>
      <w:r>
        <w:rPr>
          <w:b/>
          <w:sz w:val="28"/>
        </w:rPr>
        <w:t xml:space="preserve">, or sleeping </w:t>
      </w:r>
      <w:r>
        <w:rPr>
          <w:sz w:val="28"/>
        </w:rPr>
        <w:t xml:space="preserve">using a webcam and alert them before an accident </w:t>
      </w:r>
      <w:r>
        <w:rPr>
          <w:spacing w:val="-2"/>
          <w:sz w:val="28"/>
        </w:rPr>
        <w:t>occurs.</w:t>
      </w:r>
    </w:p>
    <w:p w14:paraId="1E374042" w14:textId="77777777" w:rsidR="00C37F75" w:rsidRDefault="000D3F02">
      <w:pPr>
        <w:pStyle w:val="Heading2"/>
        <w:spacing w:before="279"/>
        <w:ind w:left="439" w:firstLine="0"/>
        <w:jc w:val="both"/>
      </w:pPr>
      <w:r>
        <w:t>This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aims</w:t>
      </w:r>
      <w:r>
        <w:rPr>
          <w:spacing w:val="-3"/>
        </w:rPr>
        <w:t xml:space="preserve"> </w:t>
      </w:r>
      <w:r>
        <w:rPr>
          <w:spacing w:val="-5"/>
        </w:rPr>
        <w:t>to:</w:t>
      </w:r>
    </w:p>
    <w:p w14:paraId="48A8E6D0" w14:textId="77777777" w:rsidR="00C37F75" w:rsidRDefault="000D3F02">
      <w:pPr>
        <w:pStyle w:val="ListParagraph"/>
        <w:numPr>
          <w:ilvl w:val="0"/>
          <w:numId w:val="1"/>
        </w:numPr>
        <w:tabs>
          <w:tab w:val="left" w:pos="878"/>
        </w:tabs>
        <w:spacing w:before="302"/>
        <w:rPr>
          <w:sz w:val="28"/>
        </w:rPr>
      </w:pPr>
      <w:r>
        <w:rPr>
          <w:sz w:val="28"/>
        </w:rPr>
        <w:t>Monitor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driver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continuously</w:t>
      </w:r>
    </w:p>
    <w:p w14:paraId="12AB944E" w14:textId="77777777" w:rsidR="00C37F75" w:rsidRDefault="000D3F02">
      <w:pPr>
        <w:pStyle w:val="ListParagraph"/>
        <w:numPr>
          <w:ilvl w:val="0"/>
          <w:numId w:val="1"/>
        </w:numPr>
        <w:tabs>
          <w:tab w:val="left" w:pos="878"/>
        </w:tabs>
        <w:spacing w:before="2" w:line="322" w:lineRule="exact"/>
        <w:rPr>
          <w:sz w:val="28"/>
        </w:rPr>
      </w:pPr>
      <w:r>
        <w:rPr>
          <w:sz w:val="28"/>
        </w:rPr>
        <w:t>Detect</w:t>
      </w:r>
      <w:r>
        <w:rPr>
          <w:spacing w:val="-5"/>
          <w:sz w:val="28"/>
        </w:rPr>
        <w:t xml:space="preserve"> </w:t>
      </w:r>
      <w:r>
        <w:rPr>
          <w:sz w:val="28"/>
        </w:rPr>
        <w:t>eye closure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blinking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patterns</w:t>
      </w:r>
    </w:p>
    <w:p w14:paraId="5B652689" w14:textId="77777777" w:rsidR="00C37F75" w:rsidRDefault="000D3F02">
      <w:pPr>
        <w:pStyle w:val="ListParagraph"/>
        <w:numPr>
          <w:ilvl w:val="0"/>
          <w:numId w:val="1"/>
        </w:numPr>
        <w:tabs>
          <w:tab w:val="left" w:pos="878"/>
        </w:tabs>
        <w:spacing w:line="322" w:lineRule="exact"/>
        <w:rPr>
          <w:b/>
          <w:sz w:val="28"/>
        </w:rPr>
      </w:pPr>
      <w:r>
        <w:rPr>
          <w:sz w:val="28"/>
        </w:rPr>
        <w:t>Classify</w:t>
      </w:r>
      <w:r>
        <w:rPr>
          <w:spacing w:val="-7"/>
          <w:sz w:val="28"/>
        </w:rPr>
        <w:t xml:space="preserve"> </w:t>
      </w:r>
      <w:r>
        <w:rPr>
          <w:sz w:val="28"/>
        </w:rPr>
        <w:t>driver</w:t>
      </w:r>
      <w:r>
        <w:rPr>
          <w:spacing w:val="-4"/>
          <w:sz w:val="28"/>
        </w:rPr>
        <w:t xml:space="preserve"> </w:t>
      </w:r>
      <w:r>
        <w:rPr>
          <w:sz w:val="28"/>
        </w:rPr>
        <w:t>state</w:t>
      </w:r>
      <w:r>
        <w:rPr>
          <w:spacing w:val="-5"/>
          <w:sz w:val="28"/>
        </w:rPr>
        <w:t xml:space="preserve"> </w:t>
      </w:r>
      <w:r>
        <w:rPr>
          <w:sz w:val="28"/>
        </w:rPr>
        <w:t>into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>Active,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Drowsy,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or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Sleeping</w:t>
      </w:r>
    </w:p>
    <w:p w14:paraId="52844A6F" w14:textId="77777777" w:rsidR="00C37F75" w:rsidRDefault="000D3F02">
      <w:pPr>
        <w:pStyle w:val="ListParagraph"/>
        <w:numPr>
          <w:ilvl w:val="0"/>
          <w:numId w:val="1"/>
        </w:numPr>
        <w:tabs>
          <w:tab w:val="left" w:pos="878"/>
        </w:tabs>
        <w:rPr>
          <w:sz w:val="28"/>
        </w:rPr>
      </w:pPr>
      <w:r>
        <w:rPr>
          <w:sz w:val="28"/>
        </w:rPr>
        <w:t>Provide</w:t>
      </w:r>
      <w:r>
        <w:rPr>
          <w:spacing w:val="-6"/>
          <w:sz w:val="28"/>
        </w:rPr>
        <w:t xml:space="preserve"> </w:t>
      </w:r>
      <w:r>
        <w:rPr>
          <w:sz w:val="28"/>
        </w:rPr>
        <w:t>visual</w:t>
      </w:r>
      <w:r>
        <w:rPr>
          <w:spacing w:val="-4"/>
          <w:sz w:val="28"/>
        </w:rPr>
        <w:t xml:space="preserve"> </w:t>
      </w:r>
      <w:r>
        <w:rPr>
          <w:sz w:val="28"/>
        </w:rPr>
        <w:t>feedback</w:t>
      </w:r>
      <w:r>
        <w:rPr>
          <w:spacing w:val="-5"/>
          <w:sz w:val="28"/>
        </w:rPr>
        <w:t xml:space="preserve"> </w:t>
      </w:r>
      <w:r>
        <w:rPr>
          <w:sz w:val="28"/>
        </w:rPr>
        <w:t>(and</w:t>
      </w:r>
      <w:r>
        <w:rPr>
          <w:spacing w:val="-3"/>
          <w:sz w:val="28"/>
        </w:rPr>
        <w:t xml:space="preserve"> </w:t>
      </w:r>
      <w:r>
        <w:rPr>
          <w:sz w:val="28"/>
        </w:rPr>
        <w:t>can</w:t>
      </w:r>
      <w:r>
        <w:rPr>
          <w:spacing w:val="-4"/>
          <w:sz w:val="28"/>
        </w:rPr>
        <w:t xml:space="preserve"> </w:t>
      </w:r>
      <w:r>
        <w:rPr>
          <w:sz w:val="28"/>
        </w:rPr>
        <w:t>be</w:t>
      </w:r>
      <w:r>
        <w:rPr>
          <w:spacing w:val="-5"/>
          <w:sz w:val="28"/>
        </w:rPr>
        <w:t xml:space="preserve"> </w:t>
      </w:r>
      <w:r>
        <w:rPr>
          <w:sz w:val="28"/>
        </w:rPr>
        <w:t>extended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alarms)</w:t>
      </w:r>
    </w:p>
    <w:p w14:paraId="3828570C" w14:textId="77777777" w:rsidR="00C37F75" w:rsidRDefault="00C37F75">
      <w:pPr>
        <w:pStyle w:val="ListParagraph"/>
        <w:rPr>
          <w:sz w:val="28"/>
        </w:rPr>
        <w:sectPr w:rsidR="00C37F75">
          <w:footerReference w:type="default" r:id="rId10"/>
          <w:pgSz w:w="11910" w:h="16840"/>
          <w:pgMar w:top="900" w:right="708" w:bottom="660" w:left="566" w:header="0" w:footer="466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8" w:color="000000"/>
          </w:pgBorders>
          <w:pgNumType w:start="1"/>
          <w:cols w:space="720"/>
        </w:sectPr>
      </w:pPr>
    </w:p>
    <w:p w14:paraId="7EA02F36" w14:textId="77777777" w:rsidR="00C37F75" w:rsidRDefault="000D3F02">
      <w:pPr>
        <w:pStyle w:val="Heading1"/>
        <w:spacing w:before="63"/>
        <w:ind w:right="1175"/>
      </w:pPr>
      <w:bookmarkStart w:id="7" w:name="SYSTEM_ARCHITECTURE"/>
      <w:bookmarkEnd w:id="7"/>
      <w:r>
        <w:lastRenderedPageBreak/>
        <w:t>SYSTEM</w:t>
      </w:r>
      <w:r>
        <w:rPr>
          <w:spacing w:val="-19"/>
        </w:rPr>
        <w:t xml:space="preserve"> </w:t>
      </w:r>
      <w:r>
        <w:rPr>
          <w:spacing w:val="-2"/>
        </w:rPr>
        <w:t>ARCHITECTURE</w:t>
      </w:r>
    </w:p>
    <w:p w14:paraId="6240323C" w14:textId="77777777" w:rsidR="00C37F75" w:rsidRDefault="00C37F75">
      <w:pPr>
        <w:pStyle w:val="BodyText"/>
        <w:spacing w:before="348"/>
        <w:ind w:firstLine="0"/>
        <w:rPr>
          <w:b/>
          <w:sz w:val="36"/>
        </w:rPr>
      </w:pPr>
    </w:p>
    <w:p w14:paraId="53D41F4E" w14:textId="77777777" w:rsidR="00C37F75" w:rsidRDefault="000D3F02">
      <w:pPr>
        <w:spacing w:line="446" w:lineRule="auto"/>
        <w:ind w:left="439" w:right="4703"/>
        <w:rPr>
          <w:b/>
          <w:sz w:val="28"/>
        </w:rPr>
      </w:pP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system</w:t>
      </w:r>
      <w:r>
        <w:rPr>
          <w:spacing w:val="-6"/>
          <w:sz w:val="28"/>
        </w:rPr>
        <w:t xml:space="preserve"> </w:t>
      </w:r>
      <w:r>
        <w:rPr>
          <w:sz w:val="28"/>
        </w:rPr>
        <w:t>follows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b/>
          <w:sz w:val="28"/>
        </w:rPr>
        <w:t>computer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vision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 xml:space="preserve">pipeline: </w:t>
      </w:r>
      <w:bookmarkStart w:id="8" w:name="Step-by-step_Flow:"/>
      <w:bookmarkEnd w:id="8"/>
      <w:r>
        <w:rPr>
          <w:b/>
          <w:sz w:val="28"/>
        </w:rPr>
        <w:t>Step-by-step Flow:</w:t>
      </w:r>
    </w:p>
    <w:p w14:paraId="0BC1E8AD" w14:textId="77777777" w:rsidR="00C37F75" w:rsidRDefault="000D3F02">
      <w:pPr>
        <w:pStyle w:val="Heading2"/>
        <w:numPr>
          <w:ilvl w:val="0"/>
          <w:numId w:val="2"/>
        </w:numPr>
        <w:tabs>
          <w:tab w:val="left" w:pos="720"/>
        </w:tabs>
        <w:spacing w:before="5"/>
      </w:pPr>
      <w:r>
        <w:t>Input</w:t>
      </w:r>
      <w:r>
        <w:rPr>
          <w:spacing w:val="-5"/>
        </w:rPr>
        <w:t xml:space="preserve"> </w:t>
      </w:r>
      <w:r>
        <w:rPr>
          <w:spacing w:val="-2"/>
        </w:rPr>
        <w:t>Layer</w:t>
      </w:r>
    </w:p>
    <w:p w14:paraId="2907F98F" w14:textId="77777777" w:rsidR="00C37F75" w:rsidRDefault="000D3F02">
      <w:pPr>
        <w:pStyle w:val="ListParagraph"/>
        <w:numPr>
          <w:ilvl w:val="1"/>
          <w:numId w:val="2"/>
        </w:numPr>
        <w:tabs>
          <w:tab w:val="left" w:pos="1099"/>
        </w:tabs>
        <w:spacing w:before="280"/>
        <w:rPr>
          <w:sz w:val="28"/>
        </w:rPr>
      </w:pPr>
      <w:r>
        <w:rPr>
          <w:sz w:val="28"/>
        </w:rPr>
        <w:t>Webcam</w:t>
      </w:r>
      <w:r>
        <w:rPr>
          <w:spacing w:val="-9"/>
          <w:sz w:val="28"/>
        </w:rPr>
        <w:t xml:space="preserve"> </w:t>
      </w:r>
      <w:r>
        <w:rPr>
          <w:sz w:val="28"/>
        </w:rPr>
        <w:t>captures</w:t>
      </w:r>
      <w:r>
        <w:rPr>
          <w:spacing w:val="-5"/>
          <w:sz w:val="28"/>
        </w:rPr>
        <w:t xml:space="preserve"> </w:t>
      </w:r>
      <w:r>
        <w:rPr>
          <w:sz w:val="28"/>
        </w:rPr>
        <w:t>real-time</w:t>
      </w:r>
      <w:r>
        <w:rPr>
          <w:spacing w:val="-2"/>
          <w:sz w:val="28"/>
        </w:rPr>
        <w:t xml:space="preserve"> </w:t>
      </w:r>
      <w:r>
        <w:rPr>
          <w:sz w:val="28"/>
        </w:rPr>
        <w:t>video</w:t>
      </w:r>
      <w:r>
        <w:rPr>
          <w:spacing w:val="-6"/>
          <w:sz w:val="28"/>
        </w:rPr>
        <w:t xml:space="preserve"> </w:t>
      </w:r>
      <w:r>
        <w:rPr>
          <w:sz w:val="28"/>
        </w:rPr>
        <w:t>frames</w:t>
      </w:r>
      <w:r>
        <w:rPr>
          <w:spacing w:val="-3"/>
          <w:sz w:val="28"/>
        </w:rPr>
        <w:t xml:space="preserve"> </w:t>
      </w:r>
      <w:r>
        <w:rPr>
          <w:sz w:val="28"/>
        </w:rPr>
        <w:t>using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OpenCV</w:t>
      </w:r>
    </w:p>
    <w:p w14:paraId="31FDAC15" w14:textId="77777777" w:rsidR="00C37F75" w:rsidRDefault="000D3F02">
      <w:pPr>
        <w:pStyle w:val="Heading2"/>
        <w:numPr>
          <w:ilvl w:val="0"/>
          <w:numId w:val="2"/>
        </w:numPr>
        <w:tabs>
          <w:tab w:val="left" w:pos="720"/>
        </w:tabs>
        <w:spacing w:before="281"/>
      </w:pPr>
      <w:r>
        <w:rPr>
          <w:spacing w:val="-2"/>
        </w:rPr>
        <w:t>Preprocessing</w:t>
      </w:r>
    </w:p>
    <w:p w14:paraId="6BBF5FE4" w14:textId="77777777" w:rsidR="00C37F75" w:rsidRDefault="000D3F02">
      <w:pPr>
        <w:pStyle w:val="ListParagraph"/>
        <w:numPr>
          <w:ilvl w:val="1"/>
          <w:numId w:val="2"/>
        </w:numPr>
        <w:tabs>
          <w:tab w:val="left" w:pos="1099"/>
        </w:tabs>
        <w:spacing w:before="276"/>
        <w:rPr>
          <w:sz w:val="28"/>
        </w:rPr>
      </w:pPr>
      <w:r>
        <w:rPr>
          <w:sz w:val="28"/>
        </w:rPr>
        <w:t>Convert</w:t>
      </w:r>
      <w:r>
        <w:rPr>
          <w:spacing w:val="-5"/>
          <w:sz w:val="28"/>
        </w:rPr>
        <w:t xml:space="preserve"> </w:t>
      </w:r>
      <w:r>
        <w:rPr>
          <w:sz w:val="28"/>
        </w:rPr>
        <w:t>frame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grayscale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3"/>
          <w:sz w:val="28"/>
        </w:rPr>
        <w:t xml:space="preserve"> </w:t>
      </w:r>
      <w:r>
        <w:rPr>
          <w:sz w:val="28"/>
        </w:rPr>
        <w:t>faster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processing</w:t>
      </w:r>
    </w:p>
    <w:p w14:paraId="27CEABDC" w14:textId="77777777" w:rsidR="00C37F75" w:rsidRDefault="000D3F02">
      <w:pPr>
        <w:pStyle w:val="Heading2"/>
        <w:numPr>
          <w:ilvl w:val="0"/>
          <w:numId w:val="2"/>
        </w:numPr>
        <w:tabs>
          <w:tab w:val="left" w:pos="720"/>
        </w:tabs>
        <w:spacing w:before="285"/>
      </w:pPr>
      <w:r>
        <w:t>Face</w:t>
      </w:r>
      <w:r>
        <w:rPr>
          <w:spacing w:val="-4"/>
        </w:rPr>
        <w:t xml:space="preserve"> </w:t>
      </w:r>
      <w:r>
        <w:rPr>
          <w:spacing w:val="-2"/>
        </w:rPr>
        <w:t>Detection</w:t>
      </w:r>
    </w:p>
    <w:p w14:paraId="3EA3DE7B" w14:textId="77777777" w:rsidR="00C37F75" w:rsidRDefault="000D3F02">
      <w:pPr>
        <w:pStyle w:val="ListParagraph"/>
        <w:numPr>
          <w:ilvl w:val="1"/>
          <w:numId w:val="2"/>
        </w:numPr>
        <w:tabs>
          <w:tab w:val="left" w:pos="1099"/>
        </w:tabs>
        <w:spacing w:before="275"/>
        <w:rPr>
          <w:sz w:val="28"/>
        </w:rPr>
      </w:pPr>
      <w:r>
        <w:rPr>
          <w:sz w:val="28"/>
        </w:rPr>
        <w:t>Use</w:t>
      </w:r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dlib.get_frontal_face_detector</w:t>
      </w:r>
      <w:proofErr w:type="spellEnd"/>
      <w:r>
        <w:rPr>
          <w:sz w:val="28"/>
        </w:rPr>
        <w:t>()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detect</w:t>
      </w:r>
      <w:r>
        <w:rPr>
          <w:spacing w:val="-7"/>
          <w:sz w:val="28"/>
        </w:rPr>
        <w:t xml:space="preserve"> </w:t>
      </w:r>
      <w:r>
        <w:rPr>
          <w:sz w:val="28"/>
        </w:rPr>
        <w:t>face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region</w:t>
      </w:r>
    </w:p>
    <w:p w14:paraId="2F9ADA12" w14:textId="77777777" w:rsidR="00C37F75" w:rsidRDefault="000D3F02">
      <w:pPr>
        <w:pStyle w:val="Heading2"/>
        <w:numPr>
          <w:ilvl w:val="0"/>
          <w:numId w:val="2"/>
        </w:numPr>
        <w:tabs>
          <w:tab w:val="left" w:pos="720"/>
        </w:tabs>
        <w:spacing w:before="283"/>
      </w:pPr>
      <w:r>
        <w:t>Facial</w:t>
      </w:r>
      <w:r>
        <w:rPr>
          <w:spacing w:val="-7"/>
        </w:rPr>
        <w:t xml:space="preserve"> </w:t>
      </w:r>
      <w:r>
        <w:t>Landmark</w:t>
      </w:r>
      <w:r>
        <w:rPr>
          <w:spacing w:val="-6"/>
        </w:rPr>
        <w:t xml:space="preserve"> </w:t>
      </w:r>
      <w:r>
        <w:rPr>
          <w:spacing w:val="-2"/>
        </w:rPr>
        <w:t>Detection</w:t>
      </w:r>
    </w:p>
    <w:p w14:paraId="62AC9FA8" w14:textId="77777777" w:rsidR="00C37F75" w:rsidRDefault="000D3F02">
      <w:pPr>
        <w:pStyle w:val="ListParagraph"/>
        <w:numPr>
          <w:ilvl w:val="1"/>
          <w:numId w:val="2"/>
        </w:numPr>
        <w:tabs>
          <w:tab w:val="left" w:pos="1099"/>
        </w:tabs>
        <w:spacing w:before="276"/>
        <w:rPr>
          <w:sz w:val="28"/>
        </w:rPr>
      </w:pPr>
      <w:r>
        <w:rPr>
          <w:sz w:val="28"/>
        </w:rPr>
        <w:t>Use</w:t>
      </w:r>
      <w:r>
        <w:rPr>
          <w:spacing w:val="-7"/>
          <w:sz w:val="28"/>
        </w:rPr>
        <w:t xml:space="preserve"> </w:t>
      </w:r>
      <w:r>
        <w:rPr>
          <w:sz w:val="28"/>
        </w:rPr>
        <w:t>pre-trained</w:t>
      </w:r>
      <w:r>
        <w:rPr>
          <w:spacing w:val="-5"/>
          <w:sz w:val="28"/>
        </w:rPr>
        <w:t xml:space="preserve"> </w:t>
      </w:r>
      <w:r>
        <w:rPr>
          <w:sz w:val="28"/>
        </w:rPr>
        <w:t>model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shape_predictor_68_face_landmarks.dat</w:t>
      </w:r>
    </w:p>
    <w:p w14:paraId="1375D5F0" w14:textId="77777777" w:rsidR="00C37F75" w:rsidRDefault="000D3F02">
      <w:pPr>
        <w:pStyle w:val="ListParagraph"/>
        <w:numPr>
          <w:ilvl w:val="1"/>
          <w:numId w:val="2"/>
        </w:numPr>
        <w:tabs>
          <w:tab w:val="left" w:pos="1099"/>
        </w:tabs>
        <w:spacing w:before="2"/>
        <w:rPr>
          <w:sz w:val="28"/>
        </w:rPr>
      </w:pPr>
      <w:r>
        <w:rPr>
          <w:sz w:val="28"/>
        </w:rPr>
        <w:t>Extract</w:t>
      </w:r>
      <w:r>
        <w:rPr>
          <w:spacing w:val="-5"/>
          <w:sz w:val="28"/>
        </w:rPr>
        <w:t xml:space="preserve"> </w:t>
      </w:r>
      <w:r>
        <w:rPr>
          <w:sz w:val="28"/>
        </w:rPr>
        <w:t>68</w:t>
      </w:r>
      <w:r>
        <w:rPr>
          <w:spacing w:val="-4"/>
          <w:sz w:val="28"/>
        </w:rPr>
        <w:t xml:space="preserve"> </w:t>
      </w:r>
      <w:r>
        <w:rPr>
          <w:sz w:val="28"/>
        </w:rPr>
        <w:t>facial</w:t>
      </w:r>
      <w:r>
        <w:rPr>
          <w:spacing w:val="-4"/>
          <w:sz w:val="28"/>
        </w:rPr>
        <w:t xml:space="preserve"> </w:t>
      </w:r>
      <w:r>
        <w:rPr>
          <w:sz w:val="28"/>
        </w:rPr>
        <w:t>points</w:t>
      </w:r>
      <w:r>
        <w:rPr>
          <w:spacing w:val="-5"/>
          <w:sz w:val="28"/>
        </w:rPr>
        <w:t xml:space="preserve"> </w:t>
      </w:r>
      <w:r>
        <w:rPr>
          <w:sz w:val="28"/>
        </w:rPr>
        <w:t>(eyes,</w:t>
      </w:r>
      <w:r>
        <w:rPr>
          <w:spacing w:val="-1"/>
          <w:sz w:val="28"/>
        </w:rPr>
        <w:t xml:space="preserve"> </w:t>
      </w:r>
      <w:r>
        <w:rPr>
          <w:sz w:val="28"/>
        </w:rPr>
        <w:t>nose,</w:t>
      </w:r>
      <w:r>
        <w:rPr>
          <w:spacing w:val="-3"/>
          <w:sz w:val="28"/>
        </w:rPr>
        <w:t xml:space="preserve"> </w:t>
      </w:r>
      <w:r>
        <w:rPr>
          <w:sz w:val="28"/>
        </w:rPr>
        <w:t>mouth,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etc.)</w:t>
      </w:r>
    </w:p>
    <w:p w14:paraId="2A9D0CDD" w14:textId="77777777" w:rsidR="00C37F75" w:rsidRDefault="000D3F02">
      <w:pPr>
        <w:pStyle w:val="Heading2"/>
        <w:numPr>
          <w:ilvl w:val="0"/>
          <w:numId w:val="2"/>
        </w:numPr>
        <w:tabs>
          <w:tab w:val="left" w:pos="720"/>
        </w:tabs>
        <w:spacing w:before="283"/>
      </w:pPr>
      <w:r>
        <w:t>Eye</w:t>
      </w:r>
      <w:r>
        <w:rPr>
          <w:spacing w:val="-5"/>
        </w:rPr>
        <w:t xml:space="preserve"> </w:t>
      </w:r>
      <w:r>
        <w:t>Detection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Feature</w:t>
      </w:r>
      <w:r>
        <w:rPr>
          <w:spacing w:val="-4"/>
        </w:rPr>
        <w:t xml:space="preserve"> </w:t>
      </w:r>
      <w:r>
        <w:rPr>
          <w:spacing w:val="-2"/>
        </w:rPr>
        <w:t>Extraction</w:t>
      </w:r>
    </w:p>
    <w:p w14:paraId="6603485C" w14:textId="77777777" w:rsidR="00C37F75" w:rsidRDefault="000D3F02">
      <w:pPr>
        <w:pStyle w:val="ListParagraph"/>
        <w:numPr>
          <w:ilvl w:val="1"/>
          <w:numId w:val="2"/>
        </w:numPr>
        <w:tabs>
          <w:tab w:val="left" w:pos="1099"/>
        </w:tabs>
        <w:spacing w:before="275" w:line="322" w:lineRule="exact"/>
        <w:rPr>
          <w:sz w:val="28"/>
        </w:rPr>
      </w:pPr>
      <w:r>
        <w:rPr>
          <w:sz w:val="28"/>
        </w:rPr>
        <w:t>Focus</w:t>
      </w:r>
      <w:r>
        <w:rPr>
          <w:spacing w:val="-5"/>
          <w:sz w:val="28"/>
        </w:rPr>
        <w:t xml:space="preserve"> </w:t>
      </w:r>
      <w:r>
        <w:rPr>
          <w:sz w:val="28"/>
        </w:rPr>
        <w:t>on</w:t>
      </w:r>
      <w:r>
        <w:rPr>
          <w:spacing w:val="-5"/>
          <w:sz w:val="28"/>
        </w:rPr>
        <w:t xml:space="preserve"> </w:t>
      </w:r>
      <w:r>
        <w:rPr>
          <w:sz w:val="28"/>
        </w:rPr>
        <w:t>eye</w:t>
      </w:r>
      <w:r>
        <w:rPr>
          <w:spacing w:val="-2"/>
          <w:sz w:val="28"/>
        </w:rPr>
        <w:t xml:space="preserve"> </w:t>
      </w:r>
      <w:r>
        <w:rPr>
          <w:sz w:val="28"/>
        </w:rPr>
        <w:t>landmarks</w:t>
      </w:r>
      <w:r>
        <w:rPr>
          <w:spacing w:val="-5"/>
          <w:sz w:val="28"/>
        </w:rPr>
        <w:t xml:space="preserve"> </w:t>
      </w:r>
      <w:r>
        <w:rPr>
          <w:sz w:val="28"/>
        </w:rPr>
        <w:t>(points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36–47)</w:t>
      </w:r>
    </w:p>
    <w:p w14:paraId="26FBD59A" w14:textId="77777777" w:rsidR="00C37F75" w:rsidRDefault="000D3F02">
      <w:pPr>
        <w:pStyle w:val="ListParagraph"/>
        <w:numPr>
          <w:ilvl w:val="1"/>
          <w:numId w:val="2"/>
        </w:numPr>
        <w:tabs>
          <w:tab w:val="left" w:pos="1099"/>
        </w:tabs>
        <w:rPr>
          <w:sz w:val="28"/>
        </w:rPr>
      </w:pPr>
      <w:r>
        <w:rPr>
          <w:sz w:val="28"/>
        </w:rPr>
        <w:t>Compute</w:t>
      </w:r>
      <w:r>
        <w:rPr>
          <w:spacing w:val="-7"/>
          <w:sz w:val="28"/>
        </w:rPr>
        <w:t xml:space="preserve"> </w:t>
      </w:r>
      <w:r>
        <w:rPr>
          <w:sz w:val="28"/>
        </w:rPr>
        <w:t>distances</w:t>
      </w:r>
      <w:r>
        <w:rPr>
          <w:spacing w:val="-9"/>
          <w:sz w:val="28"/>
        </w:rPr>
        <w:t xml:space="preserve"> </w:t>
      </w:r>
      <w:r>
        <w:rPr>
          <w:sz w:val="28"/>
        </w:rPr>
        <w:t>between</w:t>
      </w:r>
      <w:r>
        <w:rPr>
          <w:spacing w:val="-5"/>
          <w:sz w:val="28"/>
        </w:rPr>
        <w:t xml:space="preserve"> </w:t>
      </w:r>
      <w:r>
        <w:rPr>
          <w:sz w:val="28"/>
        </w:rPr>
        <w:t>vertical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horizontal</w:t>
      </w:r>
      <w:r>
        <w:rPr>
          <w:spacing w:val="-6"/>
          <w:sz w:val="28"/>
        </w:rPr>
        <w:t xml:space="preserve"> </w:t>
      </w:r>
      <w:r>
        <w:rPr>
          <w:sz w:val="28"/>
        </w:rPr>
        <w:t>eye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points</w:t>
      </w:r>
    </w:p>
    <w:p w14:paraId="263E492B" w14:textId="77777777" w:rsidR="00C37F75" w:rsidRDefault="000D3F02">
      <w:pPr>
        <w:pStyle w:val="Heading2"/>
        <w:numPr>
          <w:ilvl w:val="0"/>
          <w:numId w:val="2"/>
        </w:numPr>
        <w:tabs>
          <w:tab w:val="left" w:pos="720"/>
        </w:tabs>
        <w:spacing w:before="285"/>
      </w:pPr>
      <w:r>
        <w:t>Eye</w:t>
      </w:r>
      <w:r>
        <w:rPr>
          <w:spacing w:val="-5"/>
        </w:rPr>
        <w:t xml:space="preserve"> </w:t>
      </w:r>
      <w:r>
        <w:t>Aspect</w:t>
      </w:r>
      <w:r>
        <w:rPr>
          <w:spacing w:val="-6"/>
        </w:rPr>
        <w:t xml:space="preserve"> </w:t>
      </w:r>
      <w:r>
        <w:t>Ratio</w:t>
      </w:r>
      <w:r>
        <w:rPr>
          <w:spacing w:val="-5"/>
        </w:rPr>
        <w:t xml:space="preserve"> </w:t>
      </w:r>
      <w:r>
        <w:t>(EAR)</w:t>
      </w:r>
      <w:r>
        <w:rPr>
          <w:spacing w:val="-4"/>
        </w:rPr>
        <w:t xml:space="preserve"> </w:t>
      </w:r>
      <w:r>
        <w:rPr>
          <w:spacing w:val="-2"/>
        </w:rPr>
        <w:t>Calculation</w:t>
      </w:r>
    </w:p>
    <w:p w14:paraId="3E89B064" w14:textId="77777777" w:rsidR="00C37F75" w:rsidRDefault="000D3F02">
      <w:pPr>
        <w:pStyle w:val="ListParagraph"/>
        <w:numPr>
          <w:ilvl w:val="1"/>
          <w:numId w:val="2"/>
        </w:numPr>
        <w:tabs>
          <w:tab w:val="left" w:pos="1099"/>
        </w:tabs>
        <w:spacing w:before="276" w:line="322" w:lineRule="exact"/>
        <w:rPr>
          <w:sz w:val="28"/>
        </w:rPr>
      </w:pPr>
      <w:r>
        <w:rPr>
          <w:sz w:val="28"/>
        </w:rPr>
        <w:t>EAR</w:t>
      </w:r>
      <w:r>
        <w:rPr>
          <w:spacing w:val="-2"/>
          <w:sz w:val="28"/>
        </w:rPr>
        <w:t xml:space="preserve"> </w:t>
      </w:r>
      <w:r>
        <w:rPr>
          <w:sz w:val="28"/>
        </w:rPr>
        <w:t>determines</w:t>
      </w:r>
      <w:r>
        <w:rPr>
          <w:spacing w:val="-6"/>
          <w:sz w:val="28"/>
        </w:rPr>
        <w:t xml:space="preserve"> </w:t>
      </w:r>
      <w:r>
        <w:rPr>
          <w:sz w:val="28"/>
        </w:rPr>
        <w:t>whether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eye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open</w:t>
      </w:r>
      <w:r>
        <w:rPr>
          <w:spacing w:val="-4"/>
          <w:sz w:val="28"/>
        </w:rPr>
        <w:t xml:space="preserve"> </w:t>
      </w:r>
      <w:r>
        <w:rPr>
          <w:sz w:val="28"/>
        </w:rPr>
        <w:t>or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closed</w:t>
      </w:r>
    </w:p>
    <w:p w14:paraId="4340C7E4" w14:textId="77777777" w:rsidR="00C37F75" w:rsidRDefault="000D3F02">
      <w:pPr>
        <w:pStyle w:val="ListParagraph"/>
        <w:numPr>
          <w:ilvl w:val="1"/>
          <w:numId w:val="2"/>
        </w:numPr>
        <w:tabs>
          <w:tab w:val="left" w:pos="1099"/>
        </w:tabs>
        <w:spacing w:line="322" w:lineRule="exact"/>
        <w:rPr>
          <w:sz w:val="28"/>
        </w:rPr>
      </w:pPr>
      <w:r>
        <w:rPr>
          <w:sz w:val="28"/>
        </w:rPr>
        <w:t>Based</w:t>
      </w:r>
      <w:r>
        <w:rPr>
          <w:spacing w:val="-3"/>
          <w:sz w:val="28"/>
        </w:rPr>
        <w:t xml:space="preserve"> </w:t>
      </w:r>
      <w:r>
        <w:rPr>
          <w:sz w:val="28"/>
        </w:rPr>
        <w:t>on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ratio:</w:t>
      </w:r>
    </w:p>
    <w:p w14:paraId="27414E52" w14:textId="77777777" w:rsidR="00C37F75" w:rsidRDefault="000D3F02">
      <w:pPr>
        <w:pStyle w:val="ListParagraph"/>
        <w:numPr>
          <w:ilvl w:val="2"/>
          <w:numId w:val="2"/>
        </w:numPr>
        <w:tabs>
          <w:tab w:val="left" w:pos="1980"/>
        </w:tabs>
        <w:rPr>
          <w:sz w:val="28"/>
        </w:rPr>
      </w:pPr>
      <w:r>
        <w:rPr>
          <w:sz w:val="28"/>
        </w:rPr>
        <w:t>High</w:t>
      </w:r>
      <w:r>
        <w:rPr>
          <w:spacing w:val="-7"/>
          <w:sz w:val="28"/>
        </w:rPr>
        <w:t xml:space="preserve"> </w:t>
      </w:r>
      <w:r>
        <w:rPr>
          <w:sz w:val="28"/>
        </w:rPr>
        <w:t>→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Eye </w:t>
      </w:r>
      <w:r>
        <w:rPr>
          <w:spacing w:val="-4"/>
          <w:sz w:val="28"/>
        </w:rPr>
        <w:t>open</w:t>
      </w:r>
    </w:p>
    <w:p w14:paraId="0F666720" w14:textId="77777777" w:rsidR="00C37F75" w:rsidRDefault="000D3F02">
      <w:pPr>
        <w:pStyle w:val="ListParagraph"/>
        <w:numPr>
          <w:ilvl w:val="2"/>
          <w:numId w:val="2"/>
        </w:numPr>
        <w:tabs>
          <w:tab w:val="left" w:pos="1980"/>
        </w:tabs>
        <w:spacing w:before="2" w:line="322" w:lineRule="exact"/>
        <w:rPr>
          <w:sz w:val="28"/>
        </w:rPr>
      </w:pPr>
      <w:r>
        <w:rPr>
          <w:sz w:val="28"/>
        </w:rPr>
        <w:t>Medium</w:t>
      </w:r>
      <w:r>
        <w:rPr>
          <w:spacing w:val="-5"/>
          <w:sz w:val="28"/>
        </w:rPr>
        <w:t xml:space="preserve"> </w:t>
      </w:r>
      <w:r>
        <w:rPr>
          <w:sz w:val="28"/>
        </w:rPr>
        <w:t>→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Drowsy</w:t>
      </w:r>
    </w:p>
    <w:p w14:paraId="668EE71A" w14:textId="77777777" w:rsidR="00C37F75" w:rsidRDefault="000D3F02">
      <w:pPr>
        <w:pStyle w:val="ListParagraph"/>
        <w:numPr>
          <w:ilvl w:val="2"/>
          <w:numId w:val="2"/>
        </w:numPr>
        <w:tabs>
          <w:tab w:val="left" w:pos="1980"/>
        </w:tabs>
        <w:rPr>
          <w:sz w:val="28"/>
        </w:rPr>
      </w:pPr>
      <w:r>
        <w:rPr>
          <w:sz w:val="28"/>
        </w:rPr>
        <w:t>Low</w:t>
      </w:r>
      <w:r>
        <w:rPr>
          <w:spacing w:val="-5"/>
          <w:sz w:val="28"/>
        </w:rPr>
        <w:t xml:space="preserve"> </w:t>
      </w:r>
      <w:r>
        <w:rPr>
          <w:sz w:val="28"/>
        </w:rPr>
        <w:t>→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Closed</w:t>
      </w:r>
    </w:p>
    <w:p w14:paraId="1344BE4B" w14:textId="77777777" w:rsidR="00C37F75" w:rsidRDefault="000D3F02">
      <w:pPr>
        <w:pStyle w:val="Heading2"/>
        <w:numPr>
          <w:ilvl w:val="0"/>
          <w:numId w:val="2"/>
        </w:numPr>
        <w:tabs>
          <w:tab w:val="left" w:pos="720"/>
        </w:tabs>
        <w:spacing w:before="282"/>
      </w:pPr>
      <w:r>
        <w:t>State</w:t>
      </w:r>
      <w:r>
        <w:rPr>
          <w:spacing w:val="-9"/>
        </w:rPr>
        <w:t xml:space="preserve"> </w:t>
      </w:r>
      <w:r>
        <w:t>Classification</w:t>
      </w:r>
      <w:r>
        <w:rPr>
          <w:spacing w:val="-6"/>
        </w:rPr>
        <w:t xml:space="preserve"> </w:t>
      </w:r>
      <w:r>
        <w:rPr>
          <w:spacing w:val="-4"/>
        </w:rPr>
        <w:t>Logic</w:t>
      </w:r>
    </w:p>
    <w:p w14:paraId="4F4501A9" w14:textId="77777777" w:rsidR="00C37F75" w:rsidRDefault="000D3F02">
      <w:pPr>
        <w:pStyle w:val="ListParagraph"/>
        <w:numPr>
          <w:ilvl w:val="1"/>
          <w:numId w:val="2"/>
        </w:numPr>
        <w:tabs>
          <w:tab w:val="left" w:pos="1099"/>
        </w:tabs>
        <w:spacing w:before="276"/>
        <w:rPr>
          <w:sz w:val="28"/>
        </w:rPr>
      </w:pPr>
      <w:r>
        <w:rPr>
          <w:sz w:val="28"/>
        </w:rPr>
        <w:t>Counters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used:</w:t>
      </w:r>
    </w:p>
    <w:p w14:paraId="255D9600" w14:textId="77777777" w:rsidR="00C37F75" w:rsidRDefault="000D3F02">
      <w:pPr>
        <w:pStyle w:val="ListParagraph"/>
        <w:numPr>
          <w:ilvl w:val="2"/>
          <w:numId w:val="2"/>
        </w:numPr>
        <w:tabs>
          <w:tab w:val="left" w:pos="1980"/>
        </w:tabs>
        <w:spacing w:before="2" w:line="322" w:lineRule="exact"/>
        <w:rPr>
          <w:sz w:val="28"/>
        </w:rPr>
      </w:pPr>
      <w:r>
        <w:rPr>
          <w:spacing w:val="-4"/>
          <w:sz w:val="28"/>
        </w:rPr>
        <w:t>sleep</w:t>
      </w:r>
    </w:p>
    <w:p w14:paraId="12503D2B" w14:textId="77777777" w:rsidR="00C37F75" w:rsidRDefault="000D3F02">
      <w:pPr>
        <w:pStyle w:val="ListParagraph"/>
        <w:numPr>
          <w:ilvl w:val="2"/>
          <w:numId w:val="2"/>
        </w:numPr>
        <w:tabs>
          <w:tab w:val="left" w:pos="1980"/>
        </w:tabs>
        <w:spacing w:line="322" w:lineRule="exact"/>
        <w:rPr>
          <w:sz w:val="28"/>
        </w:rPr>
      </w:pPr>
      <w:r>
        <w:rPr>
          <w:spacing w:val="-2"/>
          <w:sz w:val="28"/>
        </w:rPr>
        <w:t>drowsy</w:t>
      </w:r>
    </w:p>
    <w:p w14:paraId="2B4752D2" w14:textId="77777777" w:rsidR="00C37F75" w:rsidRDefault="000D3F02">
      <w:pPr>
        <w:pStyle w:val="ListParagraph"/>
        <w:numPr>
          <w:ilvl w:val="2"/>
          <w:numId w:val="2"/>
        </w:numPr>
        <w:tabs>
          <w:tab w:val="left" w:pos="1980"/>
        </w:tabs>
        <w:spacing w:line="322" w:lineRule="exact"/>
        <w:rPr>
          <w:sz w:val="28"/>
        </w:rPr>
      </w:pPr>
      <w:r>
        <w:rPr>
          <w:spacing w:val="-2"/>
          <w:sz w:val="28"/>
        </w:rPr>
        <w:t>active</w:t>
      </w:r>
    </w:p>
    <w:p w14:paraId="6A40FE9B" w14:textId="77777777" w:rsidR="00C37F75" w:rsidRDefault="000D3F02">
      <w:pPr>
        <w:pStyle w:val="ListParagraph"/>
        <w:numPr>
          <w:ilvl w:val="1"/>
          <w:numId w:val="2"/>
        </w:numPr>
        <w:tabs>
          <w:tab w:val="left" w:pos="1099"/>
        </w:tabs>
        <w:spacing w:line="322" w:lineRule="exact"/>
        <w:rPr>
          <w:sz w:val="28"/>
        </w:rPr>
      </w:pPr>
      <w:r>
        <w:rPr>
          <w:sz w:val="28"/>
        </w:rPr>
        <w:t>Based</w:t>
      </w:r>
      <w:r>
        <w:rPr>
          <w:spacing w:val="-3"/>
          <w:sz w:val="28"/>
        </w:rPr>
        <w:t xml:space="preserve"> </w:t>
      </w:r>
      <w:r>
        <w:rPr>
          <w:sz w:val="28"/>
        </w:rPr>
        <w:t>on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thresholds:</w:t>
      </w:r>
    </w:p>
    <w:p w14:paraId="5A74629D" w14:textId="77777777" w:rsidR="00C37F75" w:rsidRDefault="000D3F02">
      <w:pPr>
        <w:pStyle w:val="ListParagraph"/>
        <w:numPr>
          <w:ilvl w:val="2"/>
          <w:numId w:val="2"/>
        </w:numPr>
        <w:tabs>
          <w:tab w:val="left" w:pos="1980"/>
        </w:tabs>
        <w:spacing w:line="322" w:lineRule="exact"/>
        <w:rPr>
          <w:b/>
          <w:sz w:val="28"/>
        </w:rPr>
      </w:pPr>
      <w:r>
        <w:rPr>
          <w:b/>
          <w:sz w:val="28"/>
        </w:rPr>
        <w:t>Active</w:t>
      </w:r>
      <w:r>
        <w:rPr>
          <w:b/>
          <w:spacing w:val="-6"/>
          <w:sz w:val="28"/>
        </w:rPr>
        <w:t xml:space="preserve"> </w:t>
      </w:r>
      <w:r>
        <w:rPr>
          <w:b/>
          <w:spacing w:val="-5"/>
          <w:sz w:val="28"/>
        </w:rPr>
        <w:t>:)</w:t>
      </w:r>
    </w:p>
    <w:p w14:paraId="3DF806DD" w14:textId="77777777" w:rsidR="00C37F75" w:rsidRDefault="000D3F02">
      <w:pPr>
        <w:pStyle w:val="ListParagraph"/>
        <w:numPr>
          <w:ilvl w:val="2"/>
          <w:numId w:val="2"/>
        </w:numPr>
        <w:tabs>
          <w:tab w:val="left" w:pos="1980"/>
        </w:tabs>
        <w:rPr>
          <w:b/>
          <w:sz w:val="28"/>
        </w:rPr>
      </w:pPr>
      <w:r>
        <w:rPr>
          <w:b/>
          <w:sz w:val="28"/>
        </w:rPr>
        <w:t>Drowsy</w:t>
      </w:r>
      <w:r>
        <w:rPr>
          <w:b/>
          <w:spacing w:val="-7"/>
          <w:sz w:val="28"/>
        </w:rPr>
        <w:t xml:space="preserve"> </w:t>
      </w:r>
      <w:r>
        <w:rPr>
          <w:b/>
          <w:spacing w:val="-10"/>
          <w:sz w:val="28"/>
        </w:rPr>
        <w:t>!</w:t>
      </w:r>
    </w:p>
    <w:p w14:paraId="6F2C205A" w14:textId="77777777" w:rsidR="00C37F75" w:rsidRDefault="000D3F02">
      <w:pPr>
        <w:pStyle w:val="ListParagraph"/>
        <w:numPr>
          <w:ilvl w:val="2"/>
          <w:numId w:val="2"/>
        </w:numPr>
        <w:tabs>
          <w:tab w:val="left" w:pos="1980"/>
        </w:tabs>
        <w:spacing w:before="2"/>
        <w:rPr>
          <w:b/>
          <w:sz w:val="28"/>
        </w:rPr>
      </w:pPr>
      <w:r>
        <w:rPr>
          <w:b/>
          <w:sz w:val="28"/>
        </w:rPr>
        <w:t>SLEEPING</w:t>
      </w:r>
      <w:r>
        <w:rPr>
          <w:b/>
          <w:spacing w:val="-11"/>
          <w:sz w:val="28"/>
        </w:rPr>
        <w:t xml:space="preserve"> </w:t>
      </w:r>
      <w:r>
        <w:rPr>
          <w:b/>
          <w:spacing w:val="-5"/>
          <w:sz w:val="28"/>
        </w:rPr>
        <w:t>!!!</w:t>
      </w:r>
    </w:p>
    <w:p w14:paraId="0AE21542" w14:textId="77777777" w:rsidR="00C37F75" w:rsidRDefault="00C37F75">
      <w:pPr>
        <w:pStyle w:val="ListParagraph"/>
        <w:rPr>
          <w:b/>
          <w:sz w:val="28"/>
        </w:rPr>
        <w:sectPr w:rsidR="00C37F75">
          <w:pgSz w:w="11910" w:h="16840"/>
          <w:pgMar w:top="1320" w:right="708" w:bottom="660" w:left="566" w:header="0" w:footer="466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8" w:color="000000"/>
          </w:pgBorders>
          <w:cols w:space="720"/>
        </w:sectPr>
      </w:pPr>
    </w:p>
    <w:p w14:paraId="1E56427F" w14:textId="77777777" w:rsidR="00C37F75" w:rsidRDefault="000D3F02">
      <w:pPr>
        <w:pStyle w:val="ListParagraph"/>
        <w:numPr>
          <w:ilvl w:val="0"/>
          <w:numId w:val="2"/>
        </w:numPr>
        <w:tabs>
          <w:tab w:val="left" w:pos="720"/>
        </w:tabs>
        <w:spacing w:before="78"/>
        <w:rPr>
          <w:b/>
          <w:sz w:val="28"/>
        </w:rPr>
      </w:pPr>
      <w:r>
        <w:rPr>
          <w:b/>
          <w:sz w:val="28"/>
        </w:rPr>
        <w:lastRenderedPageBreak/>
        <w:t>Output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Layer</w:t>
      </w:r>
    </w:p>
    <w:p w14:paraId="6E41BA7B" w14:textId="77777777" w:rsidR="00C37F75" w:rsidRDefault="000D3F02">
      <w:pPr>
        <w:pStyle w:val="ListParagraph"/>
        <w:numPr>
          <w:ilvl w:val="1"/>
          <w:numId w:val="2"/>
        </w:numPr>
        <w:tabs>
          <w:tab w:val="left" w:pos="1099"/>
        </w:tabs>
        <w:spacing w:before="276" w:line="322" w:lineRule="exact"/>
        <w:rPr>
          <w:sz w:val="28"/>
        </w:rPr>
      </w:pPr>
      <w:r>
        <w:rPr>
          <w:sz w:val="28"/>
        </w:rPr>
        <w:t>Display</w:t>
      </w:r>
      <w:r>
        <w:rPr>
          <w:spacing w:val="-4"/>
          <w:sz w:val="28"/>
        </w:rPr>
        <w:t xml:space="preserve"> </w:t>
      </w:r>
      <w:r>
        <w:rPr>
          <w:sz w:val="28"/>
        </w:rPr>
        <w:t>status</w:t>
      </w:r>
      <w:r>
        <w:rPr>
          <w:spacing w:val="-4"/>
          <w:sz w:val="28"/>
        </w:rPr>
        <w:t xml:space="preserve"> </w:t>
      </w:r>
      <w:r>
        <w:rPr>
          <w:sz w:val="28"/>
        </w:rPr>
        <w:t>on</w:t>
      </w:r>
      <w:r>
        <w:rPr>
          <w:spacing w:val="-4"/>
          <w:sz w:val="28"/>
        </w:rPr>
        <w:t xml:space="preserve"> </w:t>
      </w:r>
      <w:r>
        <w:rPr>
          <w:sz w:val="28"/>
        </w:rPr>
        <w:t>screen</w:t>
      </w:r>
      <w:r>
        <w:rPr>
          <w:spacing w:val="-4"/>
          <w:sz w:val="28"/>
        </w:rPr>
        <w:t xml:space="preserve"> </w:t>
      </w:r>
      <w:r>
        <w:rPr>
          <w:sz w:val="28"/>
        </w:rPr>
        <w:t>using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OpenCV</w:t>
      </w:r>
    </w:p>
    <w:p w14:paraId="6A9BF14C" w14:textId="77777777" w:rsidR="00C37F75" w:rsidRDefault="000D3F02">
      <w:pPr>
        <w:pStyle w:val="ListParagraph"/>
        <w:numPr>
          <w:ilvl w:val="1"/>
          <w:numId w:val="2"/>
        </w:numPr>
        <w:tabs>
          <w:tab w:val="left" w:pos="1099"/>
        </w:tabs>
        <w:spacing w:line="322" w:lineRule="exact"/>
        <w:rPr>
          <w:sz w:val="28"/>
        </w:rPr>
      </w:pPr>
      <w:r>
        <w:rPr>
          <w:spacing w:val="-2"/>
          <w:sz w:val="28"/>
        </w:rPr>
        <w:t>Show:</w:t>
      </w:r>
    </w:p>
    <w:p w14:paraId="7B84F11C" w14:textId="77777777" w:rsidR="00C37F75" w:rsidRDefault="000D3F02">
      <w:pPr>
        <w:pStyle w:val="ListParagraph"/>
        <w:numPr>
          <w:ilvl w:val="2"/>
          <w:numId w:val="2"/>
        </w:numPr>
        <w:tabs>
          <w:tab w:val="left" w:pos="1980"/>
        </w:tabs>
        <w:rPr>
          <w:sz w:val="28"/>
        </w:rPr>
      </w:pPr>
      <w:r>
        <w:rPr>
          <w:sz w:val="28"/>
        </w:rPr>
        <w:t>Face</w:t>
      </w:r>
      <w:r>
        <w:rPr>
          <w:spacing w:val="-6"/>
          <w:sz w:val="28"/>
        </w:rPr>
        <w:t xml:space="preserve"> </w:t>
      </w:r>
      <w:r>
        <w:rPr>
          <w:sz w:val="28"/>
        </w:rPr>
        <w:t>bounding</w:t>
      </w:r>
      <w:r>
        <w:rPr>
          <w:spacing w:val="-5"/>
          <w:sz w:val="28"/>
        </w:rPr>
        <w:t xml:space="preserve"> box</w:t>
      </w:r>
    </w:p>
    <w:p w14:paraId="3622ACB8" w14:textId="77777777" w:rsidR="00C37F75" w:rsidRDefault="000D3F02">
      <w:pPr>
        <w:pStyle w:val="ListParagraph"/>
        <w:numPr>
          <w:ilvl w:val="2"/>
          <w:numId w:val="2"/>
        </w:numPr>
        <w:tabs>
          <w:tab w:val="left" w:pos="1980"/>
        </w:tabs>
        <w:spacing w:before="2" w:line="322" w:lineRule="exact"/>
        <w:rPr>
          <w:sz w:val="28"/>
        </w:rPr>
      </w:pPr>
      <w:r>
        <w:rPr>
          <w:sz w:val="28"/>
        </w:rPr>
        <w:t>Landmark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points</w:t>
      </w:r>
    </w:p>
    <w:p w14:paraId="6B48D7E6" w14:textId="77777777" w:rsidR="00C37F75" w:rsidRDefault="000D3F02">
      <w:pPr>
        <w:pStyle w:val="ListParagraph"/>
        <w:numPr>
          <w:ilvl w:val="2"/>
          <w:numId w:val="2"/>
        </w:numPr>
        <w:tabs>
          <w:tab w:val="left" w:pos="1980"/>
        </w:tabs>
        <w:rPr>
          <w:sz w:val="28"/>
        </w:rPr>
      </w:pPr>
      <w:r>
        <w:rPr>
          <w:sz w:val="28"/>
        </w:rPr>
        <w:t>Driver</w:t>
      </w:r>
      <w:r>
        <w:rPr>
          <w:spacing w:val="-7"/>
          <w:sz w:val="28"/>
        </w:rPr>
        <w:t xml:space="preserve"> </w:t>
      </w:r>
      <w:r>
        <w:rPr>
          <w:sz w:val="28"/>
        </w:rPr>
        <w:t>state</w:t>
      </w:r>
      <w:r>
        <w:rPr>
          <w:spacing w:val="-4"/>
          <w:sz w:val="28"/>
        </w:rPr>
        <w:t xml:space="preserve"> text</w:t>
      </w:r>
    </w:p>
    <w:p w14:paraId="648F7037" w14:textId="77777777" w:rsidR="00C37F75" w:rsidRDefault="00C37F75">
      <w:pPr>
        <w:pStyle w:val="BodyText"/>
        <w:ind w:firstLine="0"/>
        <w:rPr>
          <w:sz w:val="36"/>
        </w:rPr>
      </w:pPr>
    </w:p>
    <w:p w14:paraId="6DD0C9EA" w14:textId="77777777" w:rsidR="00C37F75" w:rsidRDefault="00C37F75">
      <w:pPr>
        <w:pStyle w:val="BodyText"/>
        <w:spacing w:before="186"/>
        <w:ind w:firstLine="0"/>
        <w:rPr>
          <w:sz w:val="36"/>
        </w:rPr>
      </w:pPr>
    </w:p>
    <w:p w14:paraId="7DDF1156" w14:textId="77777777" w:rsidR="00C37F75" w:rsidRDefault="000D3F02">
      <w:pPr>
        <w:pStyle w:val="Heading1"/>
        <w:spacing w:before="0"/>
        <w:ind w:right="1176"/>
      </w:pPr>
      <w:bookmarkStart w:id="9" w:name="TECH_STACK"/>
      <w:bookmarkEnd w:id="9"/>
      <w:r>
        <w:t>TECH</w:t>
      </w:r>
      <w:r>
        <w:rPr>
          <w:spacing w:val="-16"/>
        </w:rPr>
        <w:t xml:space="preserve"> </w:t>
      </w:r>
      <w:r>
        <w:rPr>
          <w:spacing w:val="-4"/>
        </w:rPr>
        <w:t>STACK</w:t>
      </w:r>
    </w:p>
    <w:p w14:paraId="71A90FD8" w14:textId="77777777" w:rsidR="00C37F75" w:rsidRDefault="000D3F02">
      <w:pPr>
        <w:pStyle w:val="Heading2"/>
        <w:spacing w:before="280"/>
        <w:ind w:left="439" w:firstLine="0"/>
      </w:pPr>
      <w:bookmarkStart w:id="10" w:name="Programming_Language_:"/>
      <w:bookmarkEnd w:id="10"/>
      <w:r>
        <w:t>Programming</w:t>
      </w:r>
      <w:r>
        <w:rPr>
          <w:spacing w:val="-10"/>
        </w:rPr>
        <w:t xml:space="preserve"> </w:t>
      </w:r>
      <w:r>
        <w:t>Language</w:t>
      </w:r>
      <w:r>
        <w:rPr>
          <w:spacing w:val="-9"/>
        </w:rPr>
        <w:t xml:space="preserve"> </w:t>
      </w:r>
      <w:r>
        <w:rPr>
          <w:spacing w:val="-10"/>
        </w:rPr>
        <w:t>:</w:t>
      </w:r>
    </w:p>
    <w:p w14:paraId="7DD1B831" w14:textId="77777777" w:rsidR="00C37F75" w:rsidRDefault="000D3F02">
      <w:pPr>
        <w:pStyle w:val="ListParagraph"/>
        <w:numPr>
          <w:ilvl w:val="1"/>
          <w:numId w:val="2"/>
        </w:numPr>
        <w:tabs>
          <w:tab w:val="left" w:pos="1099"/>
        </w:tabs>
        <w:spacing w:before="276"/>
        <w:rPr>
          <w:sz w:val="28"/>
        </w:rPr>
      </w:pPr>
      <w:r>
        <w:rPr>
          <w:spacing w:val="-2"/>
          <w:sz w:val="28"/>
        </w:rPr>
        <w:t>Python</w:t>
      </w:r>
    </w:p>
    <w:p w14:paraId="71943133" w14:textId="77777777" w:rsidR="00C37F75" w:rsidRDefault="00C37F75">
      <w:pPr>
        <w:pStyle w:val="BodyText"/>
        <w:spacing w:before="285"/>
        <w:ind w:firstLine="0"/>
      </w:pPr>
    </w:p>
    <w:p w14:paraId="5D30660A" w14:textId="77777777" w:rsidR="00C37F75" w:rsidRDefault="000D3F02">
      <w:pPr>
        <w:pStyle w:val="Heading2"/>
        <w:ind w:left="439" w:firstLine="0"/>
      </w:pPr>
      <w:bookmarkStart w:id="11" w:name="Libraries_Used_:"/>
      <w:bookmarkEnd w:id="11"/>
      <w:r>
        <w:t>Libraries</w:t>
      </w:r>
      <w:r>
        <w:rPr>
          <w:spacing w:val="-8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rPr>
          <w:spacing w:val="-10"/>
        </w:rPr>
        <w:t>:</w:t>
      </w:r>
    </w:p>
    <w:p w14:paraId="24C778DB" w14:textId="77777777" w:rsidR="00C37F75" w:rsidRDefault="000D3F02">
      <w:pPr>
        <w:pStyle w:val="ListParagraph"/>
        <w:numPr>
          <w:ilvl w:val="0"/>
          <w:numId w:val="3"/>
        </w:numPr>
        <w:tabs>
          <w:tab w:val="left" w:pos="1265"/>
        </w:tabs>
        <w:spacing w:before="275" w:line="322" w:lineRule="exact"/>
        <w:rPr>
          <w:b/>
          <w:sz w:val="28"/>
        </w:rPr>
      </w:pPr>
      <w:r>
        <w:rPr>
          <w:b/>
          <w:sz w:val="28"/>
        </w:rPr>
        <w:t>OpenCV</w:t>
      </w:r>
      <w:r>
        <w:rPr>
          <w:b/>
          <w:spacing w:val="-12"/>
          <w:sz w:val="28"/>
        </w:rPr>
        <w:t xml:space="preserve"> </w:t>
      </w:r>
      <w:r>
        <w:rPr>
          <w:b/>
          <w:spacing w:val="-4"/>
          <w:sz w:val="28"/>
        </w:rPr>
        <w:t>(cv2)</w:t>
      </w:r>
    </w:p>
    <w:p w14:paraId="137440A1" w14:textId="77777777" w:rsidR="00C37F75" w:rsidRDefault="000D3F02">
      <w:pPr>
        <w:pStyle w:val="ListParagraph"/>
        <w:numPr>
          <w:ilvl w:val="1"/>
          <w:numId w:val="3"/>
        </w:numPr>
        <w:tabs>
          <w:tab w:val="left" w:pos="1980"/>
        </w:tabs>
        <w:spacing w:line="322" w:lineRule="exact"/>
        <w:rPr>
          <w:sz w:val="28"/>
        </w:rPr>
      </w:pPr>
      <w:r>
        <w:rPr>
          <w:sz w:val="28"/>
        </w:rPr>
        <w:t>Video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capture</w:t>
      </w:r>
    </w:p>
    <w:p w14:paraId="6DE01682" w14:textId="77777777" w:rsidR="00C37F75" w:rsidRDefault="000D3F02">
      <w:pPr>
        <w:pStyle w:val="ListParagraph"/>
        <w:numPr>
          <w:ilvl w:val="1"/>
          <w:numId w:val="3"/>
        </w:numPr>
        <w:tabs>
          <w:tab w:val="left" w:pos="1980"/>
        </w:tabs>
        <w:spacing w:line="322" w:lineRule="exact"/>
        <w:rPr>
          <w:sz w:val="28"/>
        </w:rPr>
      </w:pPr>
      <w:r>
        <w:rPr>
          <w:sz w:val="28"/>
        </w:rPr>
        <w:t>Image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processing</w:t>
      </w:r>
    </w:p>
    <w:p w14:paraId="48CC7801" w14:textId="77777777" w:rsidR="00C37F75" w:rsidRDefault="000D3F02">
      <w:pPr>
        <w:pStyle w:val="ListParagraph"/>
        <w:numPr>
          <w:ilvl w:val="1"/>
          <w:numId w:val="3"/>
        </w:numPr>
        <w:tabs>
          <w:tab w:val="left" w:pos="1980"/>
        </w:tabs>
        <w:rPr>
          <w:sz w:val="28"/>
        </w:rPr>
      </w:pPr>
      <w:r>
        <w:rPr>
          <w:sz w:val="28"/>
        </w:rPr>
        <w:t>Display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output</w:t>
      </w:r>
    </w:p>
    <w:p w14:paraId="6724A517" w14:textId="77777777" w:rsidR="00C37F75" w:rsidRDefault="00C37F75">
      <w:pPr>
        <w:pStyle w:val="BodyText"/>
        <w:spacing w:before="2"/>
        <w:ind w:firstLine="0"/>
      </w:pPr>
    </w:p>
    <w:p w14:paraId="03DE3E53" w14:textId="77777777" w:rsidR="00C37F75" w:rsidRDefault="000D3F02">
      <w:pPr>
        <w:pStyle w:val="Heading2"/>
        <w:numPr>
          <w:ilvl w:val="0"/>
          <w:numId w:val="3"/>
        </w:numPr>
        <w:tabs>
          <w:tab w:val="left" w:pos="1265"/>
        </w:tabs>
        <w:spacing w:line="322" w:lineRule="exact"/>
      </w:pPr>
      <w:r>
        <w:t>NumPy</w:t>
      </w:r>
      <w:r>
        <w:rPr>
          <w:spacing w:val="-7"/>
        </w:rPr>
        <w:t xml:space="preserve"> </w:t>
      </w:r>
      <w:r>
        <w:rPr>
          <w:spacing w:val="-2"/>
        </w:rPr>
        <w:t>(numpy)</w:t>
      </w:r>
    </w:p>
    <w:p w14:paraId="000996E6" w14:textId="77777777" w:rsidR="00C37F75" w:rsidRDefault="000D3F02">
      <w:pPr>
        <w:pStyle w:val="ListParagraph"/>
        <w:numPr>
          <w:ilvl w:val="1"/>
          <w:numId w:val="3"/>
        </w:numPr>
        <w:tabs>
          <w:tab w:val="left" w:pos="1980"/>
        </w:tabs>
        <w:rPr>
          <w:sz w:val="28"/>
        </w:rPr>
      </w:pPr>
      <w:r>
        <w:rPr>
          <w:sz w:val="28"/>
        </w:rPr>
        <w:t>Mathematical</w:t>
      </w:r>
      <w:r>
        <w:rPr>
          <w:spacing w:val="-9"/>
          <w:sz w:val="28"/>
        </w:rPr>
        <w:t xml:space="preserve"> </w:t>
      </w:r>
      <w:r>
        <w:rPr>
          <w:sz w:val="28"/>
        </w:rPr>
        <w:t>operations</w:t>
      </w:r>
      <w:r>
        <w:rPr>
          <w:spacing w:val="-8"/>
          <w:sz w:val="28"/>
        </w:rPr>
        <w:t xml:space="preserve"> </w:t>
      </w:r>
      <w:r>
        <w:rPr>
          <w:sz w:val="28"/>
        </w:rPr>
        <w:t>(distance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calculation)</w:t>
      </w:r>
    </w:p>
    <w:p w14:paraId="0AEEB77F" w14:textId="77777777" w:rsidR="00C37F75" w:rsidRDefault="000D3F02">
      <w:pPr>
        <w:pStyle w:val="Heading2"/>
        <w:numPr>
          <w:ilvl w:val="0"/>
          <w:numId w:val="3"/>
        </w:numPr>
        <w:tabs>
          <w:tab w:val="left" w:pos="1265"/>
        </w:tabs>
        <w:spacing w:before="321" w:line="322" w:lineRule="exact"/>
      </w:pPr>
      <w:proofErr w:type="spellStart"/>
      <w:r>
        <w:rPr>
          <w:spacing w:val="-4"/>
        </w:rPr>
        <w:t>dlib</w:t>
      </w:r>
      <w:proofErr w:type="spellEnd"/>
    </w:p>
    <w:p w14:paraId="030230A0" w14:textId="77777777" w:rsidR="00C37F75" w:rsidRDefault="000D3F02">
      <w:pPr>
        <w:pStyle w:val="ListParagraph"/>
        <w:numPr>
          <w:ilvl w:val="1"/>
          <w:numId w:val="3"/>
        </w:numPr>
        <w:tabs>
          <w:tab w:val="left" w:pos="1980"/>
        </w:tabs>
        <w:rPr>
          <w:sz w:val="28"/>
        </w:rPr>
      </w:pPr>
      <w:r>
        <w:rPr>
          <w:sz w:val="28"/>
        </w:rPr>
        <w:t>Face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detection</w:t>
      </w:r>
    </w:p>
    <w:p w14:paraId="06100EB6" w14:textId="77777777" w:rsidR="00C37F75" w:rsidRDefault="000D3F02">
      <w:pPr>
        <w:pStyle w:val="ListParagraph"/>
        <w:numPr>
          <w:ilvl w:val="1"/>
          <w:numId w:val="3"/>
        </w:numPr>
        <w:tabs>
          <w:tab w:val="left" w:pos="1980"/>
        </w:tabs>
        <w:spacing w:before="2"/>
        <w:rPr>
          <w:sz w:val="28"/>
        </w:rPr>
      </w:pPr>
      <w:r>
        <w:rPr>
          <w:sz w:val="28"/>
        </w:rPr>
        <w:t>Facial</w:t>
      </w:r>
      <w:r>
        <w:rPr>
          <w:spacing w:val="-7"/>
          <w:sz w:val="28"/>
        </w:rPr>
        <w:t xml:space="preserve"> </w:t>
      </w:r>
      <w:r>
        <w:rPr>
          <w:sz w:val="28"/>
        </w:rPr>
        <w:t>landmark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detection</w:t>
      </w:r>
    </w:p>
    <w:p w14:paraId="31112053" w14:textId="77777777" w:rsidR="00C37F75" w:rsidRDefault="000D3F02">
      <w:pPr>
        <w:pStyle w:val="Heading2"/>
        <w:numPr>
          <w:ilvl w:val="0"/>
          <w:numId w:val="3"/>
        </w:numPr>
        <w:tabs>
          <w:tab w:val="left" w:pos="1265"/>
        </w:tabs>
        <w:spacing w:before="321" w:line="322" w:lineRule="exact"/>
      </w:pPr>
      <w:proofErr w:type="spellStart"/>
      <w:r>
        <w:rPr>
          <w:spacing w:val="-2"/>
        </w:rPr>
        <w:t>imutils</w:t>
      </w:r>
      <w:proofErr w:type="spellEnd"/>
    </w:p>
    <w:p w14:paraId="7911DE02" w14:textId="77777777" w:rsidR="00C37F75" w:rsidRDefault="000D3F02">
      <w:pPr>
        <w:pStyle w:val="ListParagraph"/>
        <w:numPr>
          <w:ilvl w:val="1"/>
          <w:numId w:val="3"/>
        </w:numPr>
        <w:tabs>
          <w:tab w:val="left" w:pos="1980"/>
        </w:tabs>
        <w:rPr>
          <w:sz w:val="28"/>
        </w:rPr>
      </w:pPr>
      <w:r>
        <w:rPr>
          <w:sz w:val="28"/>
        </w:rPr>
        <w:t>Simplifies</w:t>
      </w:r>
      <w:r>
        <w:rPr>
          <w:spacing w:val="-8"/>
          <w:sz w:val="28"/>
        </w:rPr>
        <w:t xml:space="preserve"> </w:t>
      </w:r>
      <w:r>
        <w:rPr>
          <w:sz w:val="28"/>
        </w:rPr>
        <w:t>landmark</w:t>
      </w:r>
      <w:r>
        <w:rPr>
          <w:spacing w:val="-7"/>
          <w:sz w:val="28"/>
        </w:rPr>
        <w:t xml:space="preserve"> </w:t>
      </w:r>
      <w:r>
        <w:rPr>
          <w:sz w:val="28"/>
        </w:rPr>
        <w:t>handling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(</w:t>
      </w:r>
      <w:proofErr w:type="spellStart"/>
      <w:r>
        <w:rPr>
          <w:spacing w:val="-2"/>
          <w:sz w:val="28"/>
        </w:rPr>
        <w:t>face_utils</w:t>
      </w:r>
      <w:proofErr w:type="spellEnd"/>
      <w:r>
        <w:rPr>
          <w:spacing w:val="-2"/>
          <w:sz w:val="28"/>
        </w:rPr>
        <w:t>)</w:t>
      </w:r>
    </w:p>
    <w:p w14:paraId="3D7EF79D" w14:textId="77777777" w:rsidR="00C37F75" w:rsidRDefault="00C37F75">
      <w:pPr>
        <w:pStyle w:val="BodyText"/>
        <w:spacing w:before="284"/>
        <w:ind w:firstLine="0"/>
      </w:pPr>
    </w:p>
    <w:p w14:paraId="4AEE0E16" w14:textId="77777777" w:rsidR="00C37F75" w:rsidRDefault="000D3F02">
      <w:pPr>
        <w:pStyle w:val="Heading2"/>
        <w:spacing w:before="1"/>
        <w:ind w:left="439" w:firstLine="0"/>
      </w:pPr>
      <w:bookmarkStart w:id="12" w:name="Model_Used_:"/>
      <w:bookmarkEnd w:id="12"/>
      <w:r>
        <w:t>Model</w:t>
      </w:r>
      <w:r>
        <w:rPr>
          <w:spacing w:val="-4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rPr>
          <w:spacing w:val="-10"/>
        </w:rPr>
        <w:t>:</w:t>
      </w:r>
    </w:p>
    <w:p w14:paraId="299F49D8" w14:textId="77777777" w:rsidR="00C37F75" w:rsidRDefault="000D3F02">
      <w:pPr>
        <w:pStyle w:val="ListParagraph"/>
        <w:numPr>
          <w:ilvl w:val="1"/>
          <w:numId w:val="2"/>
        </w:numPr>
        <w:tabs>
          <w:tab w:val="left" w:pos="1099"/>
        </w:tabs>
        <w:spacing w:before="275" w:line="322" w:lineRule="exact"/>
        <w:rPr>
          <w:sz w:val="28"/>
        </w:rPr>
      </w:pPr>
      <w:r>
        <w:rPr>
          <w:spacing w:val="-2"/>
          <w:sz w:val="28"/>
        </w:rPr>
        <w:t>shape_predictor_68_face_landmarks.dat</w:t>
      </w:r>
    </w:p>
    <w:p w14:paraId="5EE0B3DE" w14:textId="77777777" w:rsidR="00C37F75" w:rsidRDefault="000D3F02">
      <w:pPr>
        <w:pStyle w:val="ListParagraph"/>
        <w:numPr>
          <w:ilvl w:val="2"/>
          <w:numId w:val="2"/>
        </w:numPr>
        <w:tabs>
          <w:tab w:val="left" w:pos="1980"/>
        </w:tabs>
        <w:rPr>
          <w:sz w:val="28"/>
        </w:rPr>
      </w:pPr>
      <w:r>
        <w:rPr>
          <w:sz w:val="28"/>
        </w:rPr>
        <w:t>Pre-trained</w:t>
      </w:r>
      <w:r>
        <w:rPr>
          <w:spacing w:val="-7"/>
          <w:sz w:val="28"/>
        </w:rPr>
        <w:t xml:space="preserve"> </w:t>
      </w:r>
      <w:r>
        <w:rPr>
          <w:sz w:val="28"/>
        </w:rPr>
        <w:t>facial</w:t>
      </w:r>
      <w:r>
        <w:rPr>
          <w:spacing w:val="-7"/>
          <w:sz w:val="28"/>
        </w:rPr>
        <w:t xml:space="preserve"> </w:t>
      </w:r>
      <w:r>
        <w:rPr>
          <w:sz w:val="28"/>
        </w:rPr>
        <w:t>landmark</w:t>
      </w:r>
      <w:r>
        <w:rPr>
          <w:spacing w:val="-5"/>
          <w:sz w:val="28"/>
        </w:rPr>
        <w:t xml:space="preserve"> </w:t>
      </w:r>
      <w:r>
        <w:rPr>
          <w:sz w:val="28"/>
        </w:rPr>
        <w:t>detection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model</w:t>
      </w:r>
    </w:p>
    <w:p w14:paraId="6D6121AA" w14:textId="77777777" w:rsidR="00C37F75" w:rsidRDefault="000D3F02">
      <w:pPr>
        <w:pStyle w:val="Heading2"/>
        <w:spacing w:before="285"/>
        <w:ind w:left="439" w:firstLine="0"/>
      </w:pPr>
      <w:bookmarkStart w:id="13" w:name="Hardware_Requirements"/>
      <w:bookmarkEnd w:id="13"/>
      <w:r>
        <w:t>Hardware</w:t>
      </w:r>
      <w:r>
        <w:rPr>
          <w:spacing w:val="-8"/>
        </w:rPr>
        <w:t xml:space="preserve"> </w:t>
      </w:r>
      <w:r>
        <w:rPr>
          <w:spacing w:val="-2"/>
        </w:rPr>
        <w:t>Requirements</w:t>
      </w:r>
    </w:p>
    <w:p w14:paraId="425564AE" w14:textId="77777777" w:rsidR="00C37F75" w:rsidRDefault="000D3F02">
      <w:pPr>
        <w:pStyle w:val="ListParagraph"/>
        <w:numPr>
          <w:ilvl w:val="1"/>
          <w:numId w:val="2"/>
        </w:numPr>
        <w:tabs>
          <w:tab w:val="left" w:pos="1099"/>
        </w:tabs>
        <w:spacing w:before="276" w:line="322" w:lineRule="exact"/>
        <w:rPr>
          <w:sz w:val="28"/>
        </w:rPr>
      </w:pPr>
      <w:r>
        <w:rPr>
          <w:spacing w:val="-2"/>
          <w:sz w:val="28"/>
        </w:rPr>
        <w:t>Webcam</w:t>
      </w:r>
    </w:p>
    <w:p w14:paraId="61042CAB" w14:textId="77777777" w:rsidR="00C37F75" w:rsidRDefault="000D3F02">
      <w:pPr>
        <w:pStyle w:val="ListParagraph"/>
        <w:numPr>
          <w:ilvl w:val="1"/>
          <w:numId w:val="2"/>
        </w:numPr>
        <w:tabs>
          <w:tab w:val="left" w:pos="1099"/>
        </w:tabs>
        <w:rPr>
          <w:sz w:val="28"/>
        </w:rPr>
      </w:pPr>
      <w:r>
        <w:rPr>
          <w:sz w:val="28"/>
        </w:rPr>
        <w:t>Computer/Laptop</w:t>
      </w:r>
      <w:r>
        <w:rPr>
          <w:spacing w:val="-12"/>
          <w:sz w:val="28"/>
        </w:rPr>
        <w:t xml:space="preserve"> </w:t>
      </w:r>
      <w:r>
        <w:rPr>
          <w:sz w:val="28"/>
        </w:rPr>
        <w:t>(real-time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processing)</w:t>
      </w:r>
    </w:p>
    <w:p w14:paraId="78328491" w14:textId="77777777" w:rsidR="00C37F75" w:rsidRDefault="00C37F75">
      <w:pPr>
        <w:pStyle w:val="ListParagraph"/>
        <w:rPr>
          <w:sz w:val="28"/>
        </w:rPr>
        <w:sectPr w:rsidR="00C37F75">
          <w:pgSz w:w="11910" w:h="16840"/>
          <w:pgMar w:top="820" w:right="708" w:bottom="700" w:left="566" w:header="0" w:footer="466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8" w:color="000000"/>
          </w:pgBorders>
          <w:cols w:space="720"/>
        </w:sectPr>
      </w:pPr>
    </w:p>
    <w:p w14:paraId="4514B6D2" w14:textId="77777777" w:rsidR="00C37F75" w:rsidRDefault="000D3F02">
      <w:pPr>
        <w:pStyle w:val="Heading1"/>
      </w:pPr>
      <w:bookmarkStart w:id="14" w:name="RESULTS_AND_VISUALIZATION"/>
      <w:bookmarkEnd w:id="14"/>
      <w:r>
        <w:lastRenderedPageBreak/>
        <w:t>RESULTS</w:t>
      </w:r>
      <w:r>
        <w:rPr>
          <w:spacing w:val="-19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rPr>
          <w:spacing w:val="-2"/>
        </w:rPr>
        <w:t>VISUALIZATION</w:t>
      </w:r>
    </w:p>
    <w:p w14:paraId="46B671C7" w14:textId="77777777" w:rsidR="00C37F75" w:rsidRDefault="000D3F02">
      <w:pPr>
        <w:spacing w:before="275"/>
        <w:ind w:left="127"/>
        <w:rPr>
          <w:b/>
          <w:sz w:val="28"/>
        </w:rPr>
      </w:pPr>
      <w:bookmarkStart w:id="15" w:name="Code_:"/>
      <w:bookmarkEnd w:id="15"/>
      <w:r>
        <w:rPr>
          <w:b/>
          <w:sz w:val="28"/>
        </w:rPr>
        <w:t>Code</w:t>
      </w:r>
      <w:r>
        <w:rPr>
          <w:b/>
          <w:spacing w:val="-10"/>
          <w:sz w:val="28"/>
        </w:rPr>
        <w:t xml:space="preserve"> :</w:t>
      </w:r>
    </w:p>
    <w:p w14:paraId="6037B0D0" w14:textId="734A5F40" w:rsidR="00C37F75" w:rsidRDefault="00C37F75">
      <w:pPr>
        <w:pStyle w:val="BodyText"/>
        <w:spacing w:before="6"/>
        <w:ind w:firstLine="0"/>
        <w:rPr>
          <w:b/>
          <w:sz w:val="7"/>
        </w:rPr>
      </w:pPr>
    </w:p>
    <w:p w14:paraId="113D4605" w14:textId="77777777" w:rsidR="00124AF5" w:rsidRPr="00124AF5" w:rsidRDefault="00124AF5" w:rsidP="00124AF5">
      <w:pPr>
        <w:pStyle w:val="BodyText"/>
        <w:spacing w:before="6"/>
        <w:ind w:left="847"/>
        <w:rPr>
          <w:rFonts w:ascii="JetBrains Mono NL" w:hAnsi="JetBrains Mono NL" w:cs="JetBrains Mono NL"/>
          <w:bCs/>
          <w:sz w:val="16"/>
          <w:szCs w:val="16"/>
          <w:lang w:val="en-IN"/>
        </w:rPr>
      </w:pPr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import cv2</w:t>
      </w:r>
    </w:p>
    <w:p w14:paraId="76B3EC01" w14:textId="77777777" w:rsidR="00124AF5" w:rsidRPr="00124AF5" w:rsidRDefault="00124AF5" w:rsidP="00124AF5">
      <w:pPr>
        <w:pStyle w:val="BodyText"/>
        <w:spacing w:before="6"/>
        <w:ind w:left="847"/>
        <w:rPr>
          <w:rFonts w:ascii="JetBrains Mono NL" w:hAnsi="JetBrains Mono NL" w:cs="JetBrains Mono NL"/>
          <w:bCs/>
          <w:sz w:val="16"/>
          <w:szCs w:val="16"/>
          <w:lang w:val="en-IN"/>
        </w:rPr>
      </w:pPr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import numpy as np</w:t>
      </w:r>
    </w:p>
    <w:p w14:paraId="6F71D96C" w14:textId="77777777" w:rsidR="00124AF5" w:rsidRPr="00124AF5" w:rsidRDefault="00124AF5" w:rsidP="00124AF5">
      <w:pPr>
        <w:pStyle w:val="BodyText"/>
        <w:spacing w:before="6"/>
        <w:ind w:left="847"/>
        <w:rPr>
          <w:rFonts w:ascii="JetBrains Mono NL" w:hAnsi="JetBrains Mono NL" w:cs="JetBrains Mono NL"/>
          <w:bCs/>
          <w:sz w:val="16"/>
          <w:szCs w:val="16"/>
          <w:lang w:val="en-IN"/>
        </w:rPr>
      </w:pPr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 xml:space="preserve">import </w:t>
      </w:r>
      <w:proofErr w:type="spellStart"/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dlib</w:t>
      </w:r>
      <w:proofErr w:type="spellEnd"/>
    </w:p>
    <w:p w14:paraId="7DAEF632" w14:textId="77777777" w:rsidR="00124AF5" w:rsidRPr="00124AF5" w:rsidRDefault="00124AF5" w:rsidP="00124AF5">
      <w:pPr>
        <w:pStyle w:val="BodyText"/>
        <w:spacing w:before="6"/>
        <w:ind w:left="847"/>
        <w:rPr>
          <w:rFonts w:ascii="JetBrains Mono NL" w:hAnsi="JetBrains Mono NL" w:cs="JetBrains Mono NL"/>
          <w:bCs/>
          <w:sz w:val="16"/>
          <w:szCs w:val="16"/>
          <w:lang w:val="en-IN"/>
        </w:rPr>
      </w:pPr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 xml:space="preserve">from </w:t>
      </w:r>
      <w:proofErr w:type="spellStart"/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imutils</w:t>
      </w:r>
      <w:proofErr w:type="spellEnd"/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 xml:space="preserve"> import </w:t>
      </w:r>
      <w:proofErr w:type="spellStart"/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face_utils</w:t>
      </w:r>
      <w:proofErr w:type="spellEnd"/>
    </w:p>
    <w:p w14:paraId="3C27E702" w14:textId="77777777" w:rsidR="00124AF5" w:rsidRPr="00124AF5" w:rsidRDefault="00124AF5" w:rsidP="00124AF5">
      <w:pPr>
        <w:pStyle w:val="BodyText"/>
        <w:spacing w:before="6"/>
        <w:ind w:left="847"/>
        <w:rPr>
          <w:rFonts w:ascii="JetBrains Mono NL" w:hAnsi="JetBrains Mono NL" w:cs="JetBrains Mono NL"/>
          <w:bCs/>
          <w:sz w:val="16"/>
          <w:szCs w:val="16"/>
          <w:lang w:val="en-IN"/>
        </w:rPr>
      </w:pPr>
    </w:p>
    <w:p w14:paraId="61D60187" w14:textId="77777777" w:rsidR="00124AF5" w:rsidRPr="00124AF5" w:rsidRDefault="00124AF5" w:rsidP="00124AF5">
      <w:pPr>
        <w:pStyle w:val="BodyText"/>
        <w:spacing w:before="6"/>
        <w:ind w:left="847"/>
        <w:rPr>
          <w:rFonts w:ascii="JetBrains Mono NL" w:hAnsi="JetBrains Mono NL" w:cs="JetBrains Mono NL"/>
          <w:bCs/>
          <w:sz w:val="16"/>
          <w:szCs w:val="16"/>
          <w:lang w:val="en-IN"/>
        </w:rPr>
      </w:pPr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cap = cv2.VideoCapture(0)</w:t>
      </w:r>
    </w:p>
    <w:p w14:paraId="6A059505" w14:textId="77777777" w:rsidR="00124AF5" w:rsidRPr="00124AF5" w:rsidRDefault="00124AF5" w:rsidP="00124AF5">
      <w:pPr>
        <w:pStyle w:val="BodyText"/>
        <w:spacing w:before="6"/>
        <w:ind w:left="847"/>
        <w:rPr>
          <w:rFonts w:ascii="JetBrains Mono NL" w:hAnsi="JetBrains Mono NL" w:cs="JetBrains Mono NL"/>
          <w:bCs/>
          <w:sz w:val="16"/>
          <w:szCs w:val="16"/>
          <w:lang w:val="en-IN"/>
        </w:rPr>
      </w:pPr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 xml:space="preserve">detector = </w:t>
      </w:r>
      <w:proofErr w:type="spellStart"/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dlib.get_frontal_face_detector</w:t>
      </w:r>
      <w:proofErr w:type="spellEnd"/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()</w:t>
      </w:r>
    </w:p>
    <w:p w14:paraId="7332E01E" w14:textId="77777777" w:rsidR="00124AF5" w:rsidRPr="00124AF5" w:rsidRDefault="00124AF5" w:rsidP="00124AF5">
      <w:pPr>
        <w:pStyle w:val="BodyText"/>
        <w:spacing w:before="6"/>
        <w:ind w:left="847"/>
        <w:rPr>
          <w:rFonts w:ascii="JetBrains Mono NL" w:hAnsi="JetBrains Mono NL" w:cs="JetBrains Mono NL"/>
          <w:bCs/>
          <w:sz w:val="16"/>
          <w:szCs w:val="16"/>
          <w:lang w:val="en-IN"/>
        </w:rPr>
      </w:pPr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 xml:space="preserve">predictor = </w:t>
      </w:r>
      <w:proofErr w:type="spellStart"/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dlib.shape_predictor</w:t>
      </w:r>
      <w:proofErr w:type="spellEnd"/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("shape_predictor_68_face_landmarks.dat")</w:t>
      </w:r>
    </w:p>
    <w:p w14:paraId="01CCD00B" w14:textId="77777777" w:rsidR="00124AF5" w:rsidRPr="00124AF5" w:rsidRDefault="00124AF5" w:rsidP="00124AF5">
      <w:pPr>
        <w:pStyle w:val="BodyText"/>
        <w:spacing w:before="6"/>
        <w:ind w:left="847"/>
        <w:rPr>
          <w:rFonts w:ascii="JetBrains Mono NL" w:hAnsi="JetBrains Mono NL" w:cs="JetBrains Mono NL"/>
          <w:bCs/>
          <w:sz w:val="16"/>
          <w:szCs w:val="16"/>
          <w:lang w:val="en-IN"/>
        </w:rPr>
      </w:pPr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sleep = 0</w:t>
      </w:r>
    </w:p>
    <w:p w14:paraId="2955F443" w14:textId="77777777" w:rsidR="00124AF5" w:rsidRPr="00124AF5" w:rsidRDefault="00124AF5" w:rsidP="00124AF5">
      <w:pPr>
        <w:pStyle w:val="BodyText"/>
        <w:spacing w:before="6"/>
        <w:ind w:left="847"/>
        <w:rPr>
          <w:rFonts w:ascii="JetBrains Mono NL" w:hAnsi="JetBrains Mono NL" w:cs="JetBrains Mono NL"/>
          <w:bCs/>
          <w:sz w:val="16"/>
          <w:szCs w:val="16"/>
          <w:lang w:val="en-IN"/>
        </w:rPr>
      </w:pPr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drowsy = 0</w:t>
      </w:r>
    </w:p>
    <w:p w14:paraId="61888602" w14:textId="77777777" w:rsidR="00124AF5" w:rsidRPr="00124AF5" w:rsidRDefault="00124AF5" w:rsidP="00124AF5">
      <w:pPr>
        <w:pStyle w:val="BodyText"/>
        <w:spacing w:before="6"/>
        <w:ind w:left="847"/>
        <w:rPr>
          <w:rFonts w:ascii="JetBrains Mono NL" w:hAnsi="JetBrains Mono NL" w:cs="JetBrains Mono NL"/>
          <w:bCs/>
          <w:sz w:val="16"/>
          <w:szCs w:val="16"/>
          <w:lang w:val="en-IN"/>
        </w:rPr>
      </w:pPr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active = 0</w:t>
      </w:r>
    </w:p>
    <w:p w14:paraId="4D89D923" w14:textId="77777777" w:rsidR="00124AF5" w:rsidRPr="00124AF5" w:rsidRDefault="00124AF5" w:rsidP="00124AF5">
      <w:pPr>
        <w:pStyle w:val="BodyText"/>
        <w:spacing w:before="6"/>
        <w:ind w:left="847"/>
        <w:rPr>
          <w:rFonts w:ascii="JetBrains Mono NL" w:hAnsi="JetBrains Mono NL" w:cs="JetBrains Mono NL"/>
          <w:bCs/>
          <w:sz w:val="16"/>
          <w:szCs w:val="16"/>
          <w:lang w:val="en-IN"/>
        </w:rPr>
      </w:pPr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status = ""</w:t>
      </w:r>
    </w:p>
    <w:p w14:paraId="3C5BE876" w14:textId="77777777" w:rsidR="00124AF5" w:rsidRPr="00124AF5" w:rsidRDefault="00124AF5" w:rsidP="00124AF5">
      <w:pPr>
        <w:pStyle w:val="BodyText"/>
        <w:spacing w:before="6"/>
        <w:ind w:left="847"/>
        <w:rPr>
          <w:rFonts w:ascii="JetBrains Mono NL" w:hAnsi="JetBrains Mono NL" w:cs="JetBrains Mono NL"/>
          <w:bCs/>
          <w:sz w:val="16"/>
          <w:szCs w:val="16"/>
          <w:lang w:val="en-IN"/>
        </w:rPr>
      </w:pPr>
      <w:proofErr w:type="spellStart"/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color</w:t>
      </w:r>
      <w:proofErr w:type="spellEnd"/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 xml:space="preserve"> = (0, 0, 0)</w:t>
      </w:r>
    </w:p>
    <w:p w14:paraId="2CF1BB0E" w14:textId="77777777" w:rsidR="00124AF5" w:rsidRPr="00124AF5" w:rsidRDefault="00124AF5" w:rsidP="00124AF5">
      <w:pPr>
        <w:pStyle w:val="BodyText"/>
        <w:spacing w:before="6"/>
        <w:ind w:left="847"/>
        <w:rPr>
          <w:rFonts w:ascii="JetBrains Mono NL" w:hAnsi="JetBrains Mono NL" w:cs="JetBrains Mono NL"/>
          <w:bCs/>
          <w:sz w:val="16"/>
          <w:szCs w:val="16"/>
          <w:lang w:val="en-IN"/>
        </w:rPr>
      </w:pPr>
      <w:proofErr w:type="spellStart"/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face_frame</w:t>
      </w:r>
      <w:proofErr w:type="spellEnd"/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 xml:space="preserve"> = None</w:t>
      </w:r>
    </w:p>
    <w:p w14:paraId="50A1C6CD" w14:textId="77777777" w:rsidR="00124AF5" w:rsidRPr="00124AF5" w:rsidRDefault="00124AF5" w:rsidP="00124AF5">
      <w:pPr>
        <w:pStyle w:val="BodyText"/>
        <w:spacing w:before="6"/>
        <w:ind w:left="847"/>
        <w:rPr>
          <w:rFonts w:ascii="JetBrains Mono NL" w:hAnsi="JetBrains Mono NL" w:cs="JetBrains Mono NL"/>
          <w:bCs/>
          <w:sz w:val="16"/>
          <w:szCs w:val="16"/>
          <w:lang w:val="en-IN"/>
        </w:rPr>
      </w:pPr>
    </w:p>
    <w:p w14:paraId="69548195" w14:textId="77777777" w:rsidR="00124AF5" w:rsidRPr="00124AF5" w:rsidRDefault="00124AF5" w:rsidP="00124AF5">
      <w:pPr>
        <w:pStyle w:val="BodyText"/>
        <w:spacing w:before="6"/>
        <w:ind w:left="847"/>
        <w:rPr>
          <w:rFonts w:ascii="JetBrains Mono NL" w:hAnsi="JetBrains Mono NL" w:cs="JetBrains Mono NL"/>
          <w:bCs/>
          <w:sz w:val="16"/>
          <w:szCs w:val="16"/>
          <w:lang w:val="en-IN"/>
        </w:rPr>
      </w:pPr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def compute(</w:t>
      </w:r>
      <w:proofErr w:type="spellStart"/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ptA</w:t>
      </w:r>
      <w:proofErr w:type="spellEnd"/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 xml:space="preserve">, </w:t>
      </w:r>
      <w:proofErr w:type="spellStart"/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ptB</w:t>
      </w:r>
      <w:proofErr w:type="spellEnd"/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):</w:t>
      </w:r>
    </w:p>
    <w:p w14:paraId="69FC2C89" w14:textId="77777777" w:rsidR="00124AF5" w:rsidRPr="00124AF5" w:rsidRDefault="00124AF5" w:rsidP="00124AF5">
      <w:pPr>
        <w:pStyle w:val="BodyText"/>
        <w:spacing w:before="6"/>
        <w:ind w:left="847"/>
        <w:rPr>
          <w:rFonts w:ascii="JetBrains Mono NL" w:hAnsi="JetBrains Mono NL" w:cs="JetBrains Mono NL"/>
          <w:bCs/>
          <w:sz w:val="16"/>
          <w:szCs w:val="16"/>
          <w:lang w:val="en-IN"/>
        </w:rPr>
      </w:pPr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 xml:space="preserve">    </w:t>
      </w:r>
      <w:proofErr w:type="spellStart"/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dist</w:t>
      </w:r>
      <w:proofErr w:type="spellEnd"/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 xml:space="preserve"> = </w:t>
      </w:r>
      <w:proofErr w:type="spellStart"/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np.linalg.norm</w:t>
      </w:r>
      <w:proofErr w:type="spellEnd"/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(</w:t>
      </w:r>
      <w:proofErr w:type="spellStart"/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ptA</w:t>
      </w:r>
      <w:proofErr w:type="spellEnd"/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 xml:space="preserve"> - </w:t>
      </w:r>
      <w:proofErr w:type="spellStart"/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ptB</w:t>
      </w:r>
      <w:proofErr w:type="spellEnd"/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)</w:t>
      </w:r>
    </w:p>
    <w:p w14:paraId="0A4563D5" w14:textId="77777777" w:rsidR="00124AF5" w:rsidRPr="00124AF5" w:rsidRDefault="00124AF5" w:rsidP="00124AF5">
      <w:pPr>
        <w:pStyle w:val="BodyText"/>
        <w:spacing w:before="6"/>
        <w:ind w:left="847"/>
        <w:rPr>
          <w:rFonts w:ascii="JetBrains Mono NL" w:hAnsi="JetBrains Mono NL" w:cs="JetBrains Mono NL"/>
          <w:bCs/>
          <w:sz w:val="16"/>
          <w:szCs w:val="16"/>
          <w:lang w:val="en-IN"/>
        </w:rPr>
      </w:pPr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 xml:space="preserve">    return </w:t>
      </w:r>
      <w:proofErr w:type="spellStart"/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dist</w:t>
      </w:r>
      <w:proofErr w:type="spellEnd"/>
    </w:p>
    <w:p w14:paraId="2313909D" w14:textId="77777777" w:rsidR="00124AF5" w:rsidRPr="00124AF5" w:rsidRDefault="00124AF5" w:rsidP="00124AF5">
      <w:pPr>
        <w:pStyle w:val="BodyText"/>
        <w:spacing w:before="6"/>
        <w:ind w:left="847"/>
        <w:rPr>
          <w:rFonts w:ascii="JetBrains Mono NL" w:hAnsi="JetBrains Mono NL" w:cs="JetBrains Mono NL"/>
          <w:bCs/>
          <w:sz w:val="16"/>
          <w:szCs w:val="16"/>
          <w:lang w:val="en-IN"/>
        </w:rPr>
      </w:pPr>
    </w:p>
    <w:p w14:paraId="409F8D49" w14:textId="77777777" w:rsidR="00124AF5" w:rsidRPr="00124AF5" w:rsidRDefault="00124AF5" w:rsidP="00124AF5">
      <w:pPr>
        <w:pStyle w:val="BodyText"/>
        <w:spacing w:before="6"/>
        <w:ind w:left="847"/>
        <w:rPr>
          <w:rFonts w:ascii="JetBrains Mono NL" w:hAnsi="JetBrains Mono NL" w:cs="JetBrains Mono NL"/>
          <w:bCs/>
          <w:sz w:val="16"/>
          <w:szCs w:val="16"/>
          <w:lang w:val="en-IN"/>
        </w:rPr>
      </w:pPr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def blinked(a, b, c, d, e, f):</w:t>
      </w:r>
    </w:p>
    <w:p w14:paraId="43FBF07A" w14:textId="77777777" w:rsidR="00124AF5" w:rsidRPr="00124AF5" w:rsidRDefault="00124AF5" w:rsidP="00124AF5">
      <w:pPr>
        <w:pStyle w:val="BodyText"/>
        <w:spacing w:before="6"/>
        <w:ind w:left="847"/>
        <w:rPr>
          <w:rFonts w:ascii="JetBrains Mono NL" w:hAnsi="JetBrains Mono NL" w:cs="JetBrains Mono NL"/>
          <w:bCs/>
          <w:sz w:val="16"/>
          <w:szCs w:val="16"/>
          <w:lang w:val="en-IN"/>
        </w:rPr>
      </w:pPr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    up = compute(b, d) + compute(c, e)</w:t>
      </w:r>
    </w:p>
    <w:p w14:paraId="334552AF" w14:textId="77777777" w:rsidR="00124AF5" w:rsidRPr="00124AF5" w:rsidRDefault="00124AF5" w:rsidP="00124AF5">
      <w:pPr>
        <w:pStyle w:val="BodyText"/>
        <w:spacing w:before="6"/>
        <w:ind w:left="847"/>
        <w:rPr>
          <w:rFonts w:ascii="JetBrains Mono NL" w:hAnsi="JetBrains Mono NL" w:cs="JetBrains Mono NL"/>
          <w:bCs/>
          <w:sz w:val="16"/>
          <w:szCs w:val="16"/>
          <w:lang w:val="en-IN"/>
        </w:rPr>
      </w:pPr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    down = compute(a, f)</w:t>
      </w:r>
    </w:p>
    <w:p w14:paraId="0581DFAA" w14:textId="77777777" w:rsidR="00124AF5" w:rsidRPr="00124AF5" w:rsidRDefault="00124AF5" w:rsidP="00124AF5">
      <w:pPr>
        <w:pStyle w:val="BodyText"/>
        <w:spacing w:before="6"/>
        <w:ind w:left="847"/>
        <w:rPr>
          <w:rFonts w:ascii="JetBrains Mono NL" w:hAnsi="JetBrains Mono NL" w:cs="JetBrains Mono NL"/>
          <w:bCs/>
          <w:sz w:val="16"/>
          <w:szCs w:val="16"/>
          <w:lang w:val="en-IN"/>
        </w:rPr>
      </w:pPr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    ratio = up / (2.0 * down)</w:t>
      </w:r>
    </w:p>
    <w:p w14:paraId="626E394C" w14:textId="77777777" w:rsidR="00124AF5" w:rsidRPr="00124AF5" w:rsidRDefault="00124AF5" w:rsidP="00124AF5">
      <w:pPr>
        <w:pStyle w:val="BodyText"/>
        <w:spacing w:before="6"/>
        <w:ind w:left="847"/>
        <w:rPr>
          <w:rFonts w:ascii="JetBrains Mono NL" w:hAnsi="JetBrains Mono NL" w:cs="JetBrains Mono NL"/>
          <w:bCs/>
          <w:sz w:val="16"/>
          <w:szCs w:val="16"/>
          <w:lang w:val="en-IN"/>
        </w:rPr>
      </w:pPr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    if ratio &gt; 0.25:</w:t>
      </w:r>
    </w:p>
    <w:p w14:paraId="39990FD2" w14:textId="77777777" w:rsidR="00124AF5" w:rsidRPr="00124AF5" w:rsidRDefault="00124AF5" w:rsidP="00124AF5">
      <w:pPr>
        <w:pStyle w:val="BodyText"/>
        <w:spacing w:before="6"/>
        <w:ind w:left="847"/>
        <w:rPr>
          <w:rFonts w:ascii="JetBrains Mono NL" w:hAnsi="JetBrains Mono NL" w:cs="JetBrains Mono NL"/>
          <w:bCs/>
          <w:sz w:val="16"/>
          <w:szCs w:val="16"/>
          <w:lang w:val="en-IN"/>
        </w:rPr>
      </w:pPr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        return 2</w:t>
      </w:r>
    </w:p>
    <w:p w14:paraId="4000C4C1" w14:textId="77777777" w:rsidR="00124AF5" w:rsidRPr="00124AF5" w:rsidRDefault="00124AF5" w:rsidP="00124AF5">
      <w:pPr>
        <w:pStyle w:val="BodyText"/>
        <w:spacing w:before="6"/>
        <w:ind w:left="847"/>
        <w:rPr>
          <w:rFonts w:ascii="JetBrains Mono NL" w:hAnsi="JetBrains Mono NL" w:cs="JetBrains Mono NL"/>
          <w:bCs/>
          <w:sz w:val="16"/>
          <w:szCs w:val="16"/>
          <w:lang w:val="en-IN"/>
        </w:rPr>
      </w:pPr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 xml:space="preserve">    </w:t>
      </w:r>
      <w:proofErr w:type="spellStart"/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elif</w:t>
      </w:r>
      <w:proofErr w:type="spellEnd"/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 xml:space="preserve"> ratio &gt; 0.21 and ratio &lt;= 0.25:</w:t>
      </w:r>
    </w:p>
    <w:p w14:paraId="7888F54E" w14:textId="77777777" w:rsidR="00124AF5" w:rsidRPr="00124AF5" w:rsidRDefault="00124AF5" w:rsidP="00124AF5">
      <w:pPr>
        <w:pStyle w:val="BodyText"/>
        <w:spacing w:before="6"/>
        <w:ind w:left="847"/>
        <w:rPr>
          <w:rFonts w:ascii="JetBrains Mono NL" w:hAnsi="JetBrains Mono NL" w:cs="JetBrains Mono NL"/>
          <w:bCs/>
          <w:sz w:val="16"/>
          <w:szCs w:val="16"/>
          <w:lang w:val="en-IN"/>
        </w:rPr>
      </w:pPr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        return 1</w:t>
      </w:r>
    </w:p>
    <w:p w14:paraId="39379F55" w14:textId="77777777" w:rsidR="00124AF5" w:rsidRPr="00124AF5" w:rsidRDefault="00124AF5" w:rsidP="00124AF5">
      <w:pPr>
        <w:pStyle w:val="BodyText"/>
        <w:spacing w:before="6"/>
        <w:ind w:left="847"/>
        <w:rPr>
          <w:rFonts w:ascii="JetBrains Mono NL" w:hAnsi="JetBrains Mono NL" w:cs="JetBrains Mono NL"/>
          <w:bCs/>
          <w:sz w:val="16"/>
          <w:szCs w:val="16"/>
          <w:lang w:val="en-IN"/>
        </w:rPr>
      </w:pPr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    else:</w:t>
      </w:r>
    </w:p>
    <w:p w14:paraId="25E84C3C" w14:textId="77777777" w:rsidR="00124AF5" w:rsidRPr="00124AF5" w:rsidRDefault="00124AF5" w:rsidP="00124AF5">
      <w:pPr>
        <w:pStyle w:val="BodyText"/>
        <w:spacing w:before="6"/>
        <w:ind w:left="847"/>
        <w:rPr>
          <w:rFonts w:ascii="JetBrains Mono NL" w:hAnsi="JetBrains Mono NL" w:cs="JetBrains Mono NL"/>
          <w:bCs/>
          <w:sz w:val="16"/>
          <w:szCs w:val="16"/>
          <w:lang w:val="en-IN"/>
        </w:rPr>
      </w:pPr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        return 0</w:t>
      </w:r>
    </w:p>
    <w:p w14:paraId="5BC150CB" w14:textId="77777777" w:rsidR="00124AF5" w:rsidRPr="00124AF5" w:rsidRDefault="00124AF5" w:rsidP="00124AF5">
      <w:pPr>
        <w:pStyle w:val="BodyText"/>
        <w:spacing w:before="6"/>
        <w:ind w:left="847"/>
        <w:rPr>
          <w:rFonts w:ascii="JetBrains Mono NL" w:hAnsi="JetBrains Mono NL" w:cs="JetBrains Mono NL"/>
          <w:bCs/>
          <w:sz w:val="16"/>
          <w:szCs w:val="16"/>
          <w:lang w:val="en-IN"/>
        </w:rPr>
      </w:pPr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 xml:space="preserve">    </w:t>
      </w:r>
    </w:p>
    <w:p w14:paraId="22456206" w14:textId="77777777" w:rsidR="00124AF5" w:rsidRPr="00124AF5" w:rsidRDefault="00124AF5" w:rsidP="00124AF5">
      <w:pPr>
        <w:pStyle w:val="BodyText"/>
        <w:spacing w:before="6"/>
        <w:ind w:left="847"/>
        <w:rPr>
          <w:rFonts w:ascii="JetBrains Mono NL" w:hAnsi="JetBrains Mono NL" w:cs="JetBrains Mono NL"/>
          <w:bCs/>
          <w:sz w:val="16"/>
          <w:szCs w:val="16"/>
          <w:lang w:val="en-IN"/>
        </w:rPr>
      </w:pPr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 xml:space="preserve">    </w:t>
      </w:r>
    </w:p>
    <w:p w14:paraId="5ACE57B2" w14:textId="77777777" w:rsidR="00124AF5" w:rsidRPr="00124AF5" w:rsidRDefault="00124AF5" w:rsidP="00124AF5">
      <w:pPr>
        <w:pStyle w:val="BodyText"/>
        <w:spacing w:before="6"/>
        <w:ind w:left="847"/>
        <w:rPr>
          <w:rFonts w:ascii="JetBrains Mono NL" w:hAnsi="JetBrains Mono NL" w:cs="JetBrains Mono NL"/>
          <w:bCs/>
          <w:sz w:val="16"/>
          <w:szCs w:val="16"/>
          <w:lang w:val="en-IN"/>
        </w:rPr>
      </w:pPr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while True:</w:t>
      </w:r>
    </w:p>
    <w:p w14:paraId="39072780" w14:textId="77777777" w:rsidR="00124AF5" w:rsidRPr="00124AF5" w:rsidRDefault="00124AF5" w:rsidP="00124AF5">
      <w:pPr>
        <w:pStyle w:val="BodyText"/>
        <w:spacing w:before="6"/>
        <w:ind w:left="847"/>
        <w:rPr>
          <w:rFonts w:ascii="JetBrains Mono NL" w:hAnsi="JetBrains Mono NL" w:cs="JetBrains Mono NL"/>
          <w:bCs/>
          <w:sz w:val="16"/>
          <w:szCs w:val="16"/>
          <w:lang w:val="en-IN"/>
        </w:rPr>
      </w:pPr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 xml:space="preserve">    _, frame = </w:t>
      </w:r>
      <w:proofErr w:type="spellStart"/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cap.read</w:t>
      </w:r>
      <w:proofErr w:type="spellEnd"/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()</w:t>
      </w:r>
    </w:p>
    <w:p w14:paraId="62831930" w14:textId="77777777" w:rsidR="00124AF5" w:rsidRPr="00124AF5" w:rsidRDefault="00124AF5" w:rsidP="00124AF5">
      <w:pPr>
        <w:pStyle w:val="BodyText"/>
        <w:spacing w:before="6"/>
        <w:ind w:left="847"/>
        <w:rPr>
          <w:rFonts w:ascii="JetBrains Mono NL" w:hAnsi="JetBrains Mono NL" w:cs="JetBrains Mono NL"/>
          <w:bCs/>
          <w:sz w:val="16"/>
          <w:szCs w:val="16"/>
          <w:lang w:val="en-IN"/>
        </w:rPr>
      </w:pPr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 xml:space="preserve">    </w:t>
      </w:r>
      <w:proofErr w:type="spellStart"/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gray</w:t>
      </w:r>
      <w:proofErr w:type="spellEnd"/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 xml:space="preserve"> = cv2.cvtColor(frame, cv2.COLOR_BGR2GRAY)</w:t>
      </w:r>
    </w:p>
    <w:p w14:paraId="5A6A2F69" w14:textId="77777777" w:rsidR="00124AF5" w:rsidRPr="00124AF5" w:rsidRDefault="00124AF5" w:rsidP="00124AF5">
      <w:pPr>
        <w:pStyle w:val="BodyText"/>
        <w:spacing w:before="6"/>
        <w:ind w:left="847"/>
        <w:rPr>
          <w:rFonts w:ascii="JetBrains Mono NL" w:hAnsi="JetBrains Mono NL" w:cs="JetBrains Mono NL"/>
          <w:bCs/>
          <w:sz w:val="16"/>
          <w:szCs w:val="16"/>
          <w:lang w:val="en-IN"/>
        </w:rPr>
      </w:pPr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    faces = detector(</w:t>
      </w:r>
      <w:proofErr w:type="spellStart"/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gray</w:t>
      </w:r>
      <w:proofErr w:type="spellEnd"/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)</w:t>
      </w:r>
    </w:p>
    <w:p w14:paraId="36A9BB58" w14:textId="77777777" w:rsidR="00124AF5" w:rsidRPr="00124AF5" w:rsidRDefault="00124AF5" w:rsidP="00124AF5">
      <w:pPr>
        <w:pStyle w:val="BodyText"/>
        <w:spacing w:before="6"/>
        <w:ind w:left="847"/>
        <w:rPr>
          <w:rFonts w:ascii="JetBrains Mono NL" w:hAnsi="JetBrains Mono NL" w:cs="JetBrains Mono NL"/>
          <w:bCs/>
          <w:sz w:val="16"/>
          <w:szCs w:val="16"/>
          <w:lang w:val="en-IN"/>
        </w:rPr>
      </w:pPr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 xml:space="preserve">    </w:t>
      </w:r>
      <w:proofErr w:type="spellStart"/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face_frame</w:t>
      </w:r>
      <w:proofErr w:type="spellEnd"/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 xml:space="preserve"> = </w:t>
      </w:r>
      <w:proofErr w:type="spellStart"/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frame.copy</w:t>
      </w:r>
      <w:proofErr w:type="spellEnd"/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()</w:t>
      </w:r>
    </w:p>
    <w:p w14:paraId="2884DD89" w14:textId="77777777" w:rsidR="00124AF5" w:rsidRPr="00124AF5" w:rsidRDefault="00124AF5" w:rsidP="00124AF5">
      <w:pPr>
        <w:pStyle w:val="BodyText"/>
        <w:spacing w:before="6"/>
        <w:ind w:left="847"/>
        <w:rPr>
          <w:rFonts w:ascii="JetBrains Mono NL" w:hAnsi="JetBrains Mono NL" w:cs="JetBrains Mono NL"/>
          <w:bCs/>
          <w:sz w:val="16"/>
          <w:szCs w:val="16"/>
          <w:lang w:val="en-IN"/>
        </w:rPr>
      </w:pPr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    for face in faces:</w:t>
      </w:r>
    </w:p>
    <w:p w14:paraId="0C339DF3" w14:textId="77777777" w:rsidR="00124AF5" w:rsidRPr="00124AF5" w:rsidRDefault="00124AF5" w:rsidP="00124AF5">
      <w:pPr>
        <w:pStyle w:val="BodyText"/>
        <w:spacing w:before="6"/>
        <w:ind w:left="847"/>
        <w:rPr>
          <w:rFonts w:ascii="JetBrains Mono NL" w:hAnsi="JetBrains Mono NL" w:cs="JetBrains Mono NL"/>
          <w:bCs/>
          <w:sz w:val="16"/>
          <w:szCs w:val="16"/>
          <w:lang w:val="en-IN"/>
        </w:rPr>
      </w:pPr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 xml:space="preserve">        x1 = </w:t>
      </w:r>
      <w:proofErr w:type="spellStart"/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face.left</w:t>
      </w:r>
      <w:proofErr w:type="spellEnd"/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()</w:t>
      </w:r>
    </w:p>
    <w:p w14:paraId="333F2A33" w14:textId="77777777" w:rsidR="00124AF5" w:rsidRPr="00124AF5" w:rsidRDefault="00124AF5" w:rsidP="00124AF5">
      <w:pPr>
        <w:pStyle w:val="BodyText"/>
        <w:spacing w:before="6"/>
        <w:ind w:left="847"/>
        <w:rPr>
          <w:rFonts w:ascii="JetBrains Mono NL" w:hAnsi="JetBrains Mono NL" w:cs="JetBrains Mono NL"/>
          <w:bCs/>
          <w:sz w:val="16"/>
          <w:szCs w:val="16"/>
          <w:lang w:val="en-IN"/>
        </w:rPr>
      </w:pPr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 xml:space="preserve">        y1 = </w:t>
      </w:r>
      <w:proofErr w:type="spellStart"/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face.top</w:t>
      </w:r>
      <w:proofErr w:type="spellEnd"/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()</w:t>
      </w:r>
    </w:p>
    <w:p w14:paraId="1942C5D7" w14:textId="77777777" w:rsidR="00124AF5" w:rsidRPr="00124AF5" w:rsidRDefault="00124AF5" w:rsidP="00124AF5">
      <w:pPr>
        <w:pStyle w:val="BodyText"/>
        <w:spacing w:before="6"/>
        <w:ind w:left="847"/>
        <w:rPr>
          <w:rFonts w:ascii="JetBrains Mono NL" w:hAnsi="JetBrains Mono NL" w:cs="JetBrains Mono NL"/>
          <w:bCs/>
          <w:sz w:val="16"/>
          <w:szCs w:val="16"/>
          <w:lang w:val="en-IN"/>
        </w:rPr>
      </w:pPr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 xml:space="preserve">        x2 = </w:t>
      </w:r>
      <w:proofErr w:type="spellStart"/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face.right</w:t>
      </w:r>
      <w:proofErr w:type="spellEnd"/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()</w:t>
      </w:r>
    </w:p>
    <w:p w14:paraId="31AC7E61" w14:textId="77777777" w:rsidR="00124AF5" w:rsidRPr="00124AF5" w:rsidRDefault="00124AF5" w:rsidP="00124AF5">
      <w:pPr>
        <w:pStyle w:val="BodyText"/>
        <w:spacing w:before="6"/>
        <w:ind w:left="847"/>
        <w:rPr>
          <w:rFonts w:ascii="JetBrains Mono NL" w:hAnsi="JetBrains Mono NL" w:cs="JetBrains Mono NL"/>
          <w:bCs/>
          <w:sz w:val="16"/>
          <w:szCs w:val="16"/>
          <w:lang w:val="en-IN"/>
        </w:rPr>
      </w:pPr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 xml:space="preserve">        y2 = </w:t>
      </w:r>
      <w:proofErr w:type="spellStart"/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face.bottom</w:t>
      </w:r>
      <w:proofErr w:type="spellEnd"/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()</w:t>
      </w:r>
    </w:p>
    <w:p w14:paraId="41792EB2" w14:textId="77777777" w:rsidR="00124AF5" w:rsidRPr="00124AF5" w:rsidRDefault="00124AF5" w:rsidP="00124AF5">
      <w:pPr>
        <w:pStyle w:val="BodyText"/>
        <w:spacing w:before="6"/>
        <w:ind w:left="847"/>
        <w:rPr>
          <w:rFonts w:ascii="JetBrains Mono NL" w:hAnsi="JetBrains Mono NL" w:cs="JetBrains Mono NL"/>
          <w:bCs/>
          <w:sz w:val="16"/>
          <w:szCs w:val="16"/>
          <w:lang w:val="en-IN"/>
        </w:rPr>
      </w:pPr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        cv2.rectangle(</w:t>
      </w:r>
      <w:proofErr w:type="spellStart"/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face_frame</w:t>
      </w:r>
      <w:proofErr w:type="spellEnd"/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, (x1, y1), (x2, y2), (0, 255, 0), 2)</w:t>
      </w:r>
    </w:p>
    <w:p w14:paraId="61014C3D" w14:textId="77777777" w:rsidR="00124AF5" w:rsidRPr="00124AF5" w:rsidRDefault="00124AF5" w:rsidP="00124AF5">
      <w:pPr>
        <w:pStyle w:val="BodyText"/>
        <w:spacing w:before="6"/>
        <w:ind w:left="847"/>
        <w:rPr>
          <w:rFonts w:ascii="JetBrains Mono NL" w:hAnsi="JetBrains Mono NL" w:cs="JetBrains Mono NL"/>
          <w:bCs/>
          <w:sz w:val="16"/>
          <w:szCs w:val="16"/>
          <w:lang w:val="en-IN"/>
        </w:rPr>
      </w:pPr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        landmarks = predictor(</w:t>
      </w:r>
      <w:proofErr w:type="spellStart"/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gray</w:t>
      </w:r>
      <w:proofErr w:type="spellEnd"/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, face)</w:t>
      </w:r>
    </w:p>
    <w:p w14:paraId="09D69761" w14:textId="77777777" w:rsidR="00124AF5" w:rsidRPr="00124AF5" w:rsidRDefault="00124AF5" w:rsidP="00124AF5">
      <w:pPr>
        <w:pStyle w:val="BodyText"/>
        <w:spacing w:before="6"/>
        <w:ind w:left="847"/>
        <w:rPr>
          <w:rFonts w:ascii="JetBrains Mono NL" w:hAnsi="JetBrains Mono NL" w:cs="JetBrains Mono NL"/>
          <w:bCs/>
          <w:sz w:val="16"/>
          <w:szCs w:val="16"/>
          <w:lang w:val="en-IN"/>
        </w:rPr>
      </w:pPr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 xml:space="preserve">        landmarks = </w:t>
      </w:r>
      <w:proofErr w:type="spellStart"/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face_utils.shape_to_np</w:t>
      </w:r>
      <w:proofErr w:type="spellEnd"/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(landmarks)</w:t>
      </w:r>
    </w:p>
    <w:p w14:paraId="087A2834" w14:textId="77777777" w:rsidR="00124AF5" w:rsidRPr="00124AF5" w:rsidRDefault="00124AF5" w:rsidP="00124AF5">
      <w:pPr>
        <w:pStyle w:val="BodyText"/>
        <w:spacing w:before="6"/>
        <w:ind w:left="847"/>
        <w:rPr>
          <w:rFonts w:ascii="JetBrains Mono NL" w:hAnsi="JetBrains Mono NL" w:cs="JetBrains Mono NL"/>
          <w:bCs/>
          <w:sz w:val="16"/>
          <w:szCs w:val="16"/>
          <w:lang w:val="en-IN"/>
        </w:rPr>
      </w:pPr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 xml:space="preserve">        </w:t>
      </w:r>
      <w:proofErr w:type="spellStart"/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left_blink</w:t>
      </w:r>
      <w:proofErr w:type="spellEnd"/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 xml:space="preserve"> = blinked(landmarks[36], landmarks[37],</w:t>
      </w:r>
    </w:p>
    <w:p w14:paraId="5164FCB3" w14:textId="77777777" w:rsidR="00124AF5" w:rsidRPr="00124AF5" w:rsidRDefault="00124AF5" w:rsidP="00124AF5">
      <w:pPr>
        <w:pStyle w:val="BodyText"/>
        <w:spacing w:before="6"/>
        <w:ind w:left="847"/>
        <w:rPr>
          <w:rFonts w:ascii="JetBrains Mono NL" w:hAnsi="JetBrains Mono NL" w:cs="JetBrains Mono NL"/>
          <w:bCs/>
          <w:sz w:val="16"/>
          <w:szCs w:val="16"/>
          <w:lang w:val="en-IN"/>
        </w:rPr>
      </w:pPr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                             landmarks[38], landmarks[41], landmarks[40], landmarks[39])</w:t>
      </w:r>
    </w:p>
    <w:p w14:paraId="2A3F4681" w14:textId="77777777" w:rsidR="00124AF5" w:rsidRPr="00124AF5" w:rsidRDefault="00124AF5" w:rsidP="00124AF5">
      <w:pPr>
        <w:pStyle w:val="BodyText"/>
        <w:spacing w:before="6"/>
        <w:ind w:left="847"/>
        <w:rPr>
          <w:rFonts w:ascii="JetBrains Mono NL" w:hAnsi="JetBrains Mono NL" w:cs="JetBrains Mono NL"/>
          <w:bCs/>
          <w:sz w:val="16"/>
          <w:szCs w:val="16"/>
          <w:lang w:val="en-IN"/>
        </w:rPr>
      </w:pPr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 xml:space="preserve">        </w:t>
      </w:r>
      <w:proofErr w:type="spellStart"/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right_blink</w:t>
      </w:r>
      <w:proofErr w:type="spellEnd"/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 xml:space="preserve"> = blinked(landmarks[42], landmarks[43],</w:t>
      </w:r>
    </w:p>
    <w:p w14:paraId="588096C8" w14:textId="77777777" w:rsidR="00124AF5" w:rsidRPr="00124AF5" w:rsidRDefault="00124AF5" w:rsidP="00124AF5">
      <w:pPr>
        <w:pStyle w:val="BodyText"/>
        <w:spacing w:before="6"/>
        <w:ind w:left="847"/>
        <w:rPr>
          <w:rFonts w:ascii="JetBrains Mono NL" w:hAnsi="JetBrains Mono NL" w:cs="JetBrains Mono NL"/>
          <w:bCs/>
          <w:sz w:val="16"/>
          <w:szCs w:val="16"/>
          <w:lang w:val="en-IN"/>
        </w:rPr>
      </w:pPr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                              landmarks[44], landmarks[47], landmarks[46], landmarks[45])</w:t>
      </w:r>
    </w:p>
    <w:p w14:paraId="58256147" w14:textId="77777777" w:rsidR="00124AF5" w:rsidRPr="00124AF5" w:rsidRDefault="00124AF5" w:rsidP="00124AF5">
      <w:pPr>
        <w:pStyle w:val="BodyText"/>
        <w:spacing w:before="6"/>
        <w:ind w:left="847"/>
        <w:rPr>
          <w:rFonts w:ascii="JetBrains Mono NL" w:hAnsi="JetBrains Mono NL" w:cs="JetBrains Mono NL"/>
          <w:bCs/>
          <w:sz w:val="16"/>
          <w:szCs w:val="16"/>
          <w:lang w:val="en-IN"/>
        </w:rPr>
      </w:pPr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 xml:space="preserve">        if </w:t>
      </w:r>
      <w:proofErr w:type="spellStart"/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left_blink</w:t>
      </w:r>
      <w:proofErr w:type="spellEnd"/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 xml:space="preserve"> == 0 or </w:t>
      </w:r>
      <w:proofErr w:type="spellStart"/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right_blink</w:t>
      </w:r>
      <w:proofErr w:type="spellEnd"/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 xml:space="preserve"> == 0:</w:t>
      </w:r>
    </w:p>
    <w:p w14:paraId="2D11CCD7" w14:textId="77777777" w:rsidR="00124AF5" w:rsidRPr="00124AF5" w:rsidRDefault="00124AF5" w:rsidP="00124AF5">
      <w:pPr>
        <w:pStyle w:val="BodyText"/>
        <w:spacing w:before="6"/>
        <w:ind w:left="847"/>
        <w:rPr>
          <w:rFonts w:ascii="JetBrains Mono NL" w:hAnsi="JetBrains Mono NL" w:cs="JetBrains Mono NL"/>
          <w:bCs/>
          <w:sz w:val="16"/>
          <w:szCs w:val="16"/>
          <w:lang w:val="en-IN"/>
        </w:rPr>
      </w:pPr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            sleep += 1</w:t>
      </w:r>
    </w:p>
    <w:p w14:paraId="1EEC2B19" w14:textId="77777777" w:rsidR="00124AF5" w:rsidRPr="00124AF5" w:rsidRDefault="00124AF5" w:rsidP="00124AF5">
      <w:pPr>
        <w:pStyle w:val="BodyText"/>
        <w:spacing w:before="6"/>
        <w:ind w:left="847"/>
        <w:rPr>
          <w:rFonts w:ascii="JetBrains Mono NL" w:hAnsi="JetBrains Mono NL" w:cs="JetBrains Mono NL"/>
          <w:bCs/>
          <w:sz w:val="16"/>
          <w:szCs w:val="16"/>
          <w:lang w:val="en-IN"/>
        </w:rPr>
      </w:pPr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            drowsy = 0</w:t>
      </w:r>
    </w:p>
    <w:p w14:paraId="653E3380" w14:textId="77777777" w:rsidR="00124AF5" w:rsidRPr="00124AF5" w:rsidRDefault="00124AF5" w:rsidP="00124AF5">
      <w:pPr>
        <w:pStyle w:val="BodyText"/>
        <w:spacing w:before="6"/>
        <w:ind w:left="847"/>
        <w:rPr>
          <w:rFonts w:ascii="JetBrains Mono NL" w:hAnsi="JetBrains Mono NL" w:cs="JetBrains Mono NL"/>
          <w:bCs/>
          <w:sz w:val="16"/>
          <w:szCs w:val="16"/>
          <w:lang w:val="en-IN"/>
        </w:rPr>
      </w:pPr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            active = 0</w:t>
      </w:r>
    </w:p>
    <w:p w14:paraId="1E4A920A" w14:textId="77777777" w:rsidR="00124AF5" w:rsidRPr="00124AF5" w:rsidRDefault="00124AF5" w:rsidP="00124AF5">
      <w:pPr>
        <w:pStyle w:val="BodyText"/>
        <w:spacing w:before="6"/>
        <w:ind w:left="847"/>
        <w:rPr>
          <w:rFonts w:ascii="JetBrains Mono NL" w:hAnsi="JetBrains Mono NL" w:cs="JetBrains Mono NL"/>
          <w:bCs/>
          <w:sz w:val="16"/>
          <w:szCs w:val="16"/>
          <w:lang w:val="en-IN"/>
        </w:rPr>
      </w:pPr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            if sleep &gt; 6:</w:t>
      </w:r>
    </w:p>
    <w:p w14:paraId="2DD1499F" w14:textId="77777777" w:rsidR="00124AF5" w:rsidRPr="00124AF5" w:rsidRDefault="00124AF5" w:rsidP="00124AF5">
      <w:pPr>
        <w:pStyle w:val="BodyText"/>
        <w:spacing w:before="6"/>
        <w:ind w:left="847"/>
        <w:rPr>
          <w:rFonts w:ascii="JetBrains Mono NL" w:hAnsi="JetBrains Mono NL" w:cs="JetBrains Mono NL"/>
          <w:bCs/>
          <w:sz w:val="16"/>
          <w:szCs w:val="16"/>
          <w:lang w:val="en-IN"/>
        </w:rPr>
      </w:pPr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                status = "SLEEPING !!!"</w:t>
      </w:r>
    </w:p>
    <w:p w14:paraId="5102373F" w14:textId="77777777" w:rsidR="00124AF5" w:rsidRPr="00124AF5" w:rsidRDefault="00124AF5" w:rsidP="00124AF5">
      <w:pPr>
        <w:pStyle w:val="BodyText"/>
        <w:spacing w:before="6"/>
        <w:ind w:left="847"/>
        <w:rPr>
          <w:rFonts w:ascii="JetBrains Mono NL" w:hAnsi="JetBrains Mono NL" w:cs="JetBrains Mono NL"/>
          <w:bCs/>
          <w:sz w:val="16"/>
          <w:szCs w:val="16"/>
          <w:lang w:val="en-IN"/>
        </w:rPr>
      </w:pPr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 xml:space="preserve">                </w:t>
      </w:r>
      <w:proofErr w:type="spellStart"/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color</w:t>
      </w:r>
      <w:proofErr w:type="spellEnd"/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 xml:space="preserve"> = (255, 0, 0)</w:t>
      </w:r>
    </w:p>
    <w:p w14:paraId="5D0E4799" w14:textId="77777777" w:rsidR="00124AF5" w:rsidRPr="00124AF5" w:rsidRDefault="00124AF5" w:rsidP="00124AF5">
      <w:pPr>
        <w:pStyle w:val="BodyText"/>
        <w:spacing w:before="6"/>
        <w:ind w:left="847"/>
        <w:rPr>
          <w:rFonts w:ascii="JetBrains Mono NL" w:hAnsi="JetBrains Mono NL" w:cs="JetBrains Mono NL"/>
          <w:bCs/>
          <w:sz w:val="16"/>
          <w:szCs w:val="16"/>
          <w:lang w:val="en-IN"/>
        </w:rPr>
      </w:pPr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 xml:space="preserve">        </w:t>
      </w:r>
      <w:proofErr w:type="spellStart"/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elif</w:t>
      </w:r>
      <w:proofErr w:type="spellEnd"/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 xml:space="preserve"> </w:t>
      </w:r>
      <w:proofErr w:type="spellStart"/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left_blink</w:t>
      </w:r>
      <w:proofErr w:type="spellEnd"/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 xml:space="preserve"> == 1 or </w:t>
      </w:r>
      <w:proofErr w:type="spellStart"/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right_blink</w:t>
      </w:r>
      <w:proofErr w:type="spellEnd"/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 xml:space="preserve"> == 1:</w:t>
      </w:r>
    </w:p>
    <w:p w14:paraId="07DD9F03" w14:textId="77777777" w:rsidR="00124AF5" w:rsidRPr="00124AF5" w:rsidRDefault="00124AF5" w:rsidP="00124AF5">
      <w:pPr>
        <w:pStyle w:val="BodyText"/>
        <w:spacing w:before="6"/>
        <w:ind w:left="847"/>
        <w:rPr>
          <w:rFonts w:ascii="JetBrains Mono NL" w:hAnsi="JetBrains Mono NL" w:cs="JetBrains Mono NL"/>
          <w:bCs/>
          <w:sz w:val="16"/>
          <w:szCs w:val="16"/>
          <w:lang w:val="en-IN"/>
        </w:rPr>
      </w:pPr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            sleep = 0</w:t>
      </w:r>
    </w:p>
    <w:p w14:paraId="5C29F52E" w14:textId="77777777" w:rsidR="00124AF5" w:rsidRPr="00124AF5" w:rsidRDefault="00124AF5" w:rsidP="00124AF5">
      <w:pPr>
        <w:pStyle w:val="BodyText"/>
        <w:spacing w:before="6"/>
        <w:ind w:left="847"/>
        <w:rPr>
          <w:rFonts w:ascii="JetBrains Mono NL" w:hAnsi="JetBrains Mono NL" w:cs="JetBrains Mono NL"/>
          <w:bCs/>
          <w:sz w:val="16"/>
          <w:szCs w:val="16"/>
          <w:lang w:val="en-IN"/>
        </w:rPr>
      </w:pPr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            active = 0</w:t>
      </w:r>
    </w:p>
    <w:p w14:paraId="50AFBD4D" w14:textId="77777777" w:rsidR="00124AF5" w:rsidRPr="00124AF5" w:rsidRDefault="00124AF5" w:rsidP="00124AF5">
      <w:pPr>
        <w:pStyle w:val="BodyText"/>
        <w:spacing w:before="6"/>
        <w:ind w:left="847"/>
        <w:rPr>
          <w:rFonts w:ascii="JetBrains Mono NL" w:hAnsi="JetBrains Mono NL" w:cs="JetBrains Mono NL"/>
          <w:bCs/>
          <w:sz w:val="16"/>
          <w:szCs w:val="16"/>
          <w:lang w:val="en-IN"/>
        </w:rPr>
      </w:pPr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            drowsy += 1</w:t>
      </w:r>
    </w:p>
    <w:p w14:paraId="00FE19C7" w14:textId="77777777" w:rsidR="00124AF5" w:rsidRPr="00124AF5" w:rsidRDefault="00124AF5" w:rsidP="00124AF5">
      <w:pPr>
        <w:pStyle w:val="BodyText"/>
        <w:spacing w:before="6"/>
        <w:ind w:left="847"/>
        <w:rPr>
          <w:rFonts w:ascii="JetBrains Mono NL" w:hAnsi="JetBrains Mono NL" w:cs="JetBrains Mono NL"/>
          <w:bCs/>
          <w:sz w:val="16"/>
          <w:szCs w:val="16"/>
          <w:lang w:val="en-IN"/>
        </w:rPr>
      </w:pPr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            if drowsy &gt; 6:</w:t>
      </w:r>
    </w:p>
    <w:p w14:paraId="2F2FA2DD" w14:textId="77777777" w:rsidR="00124AF5" w:rsidRPr="00124AF5" w:rsidRDefault="00124AF5" w:rsidP="00124AF5">
      <w:pPr>
        <w:pStyle w:val="BodyText"/>
        <w:spacing w:before="6"/>
        <w:ind w:left="847"/>
        <w:rPr>
          <w:rFonts w:ascii="JetBrains Mono NL" w:hAnsi="JetBrains Mono NL" w:cs="JetBrains Mono NL"/>
          <w:bCs/>
          <w:sz w:val="16"/>
          <w:szCs w:val="16"/>
          <w:lang w:val="en-IN"/>
        </w:rPr>
      </w:pPr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                status = "Drowsy !"</w:t>
      </w:r>
    </w:p>
    <w:p w14:paraId="5187BB45" w14:textId="77777777" w:rsidR="00124AF5" w:rsidRPr="00124AF5" w:rsidRDefault="00124AF5" w:rsidP="00124AF5">
      <w:pPr>
        <w:pStyle w:val="BodyText"/>
        <w:spacing w:before="6"/>
        <w:ind w:left="847"/>
        <w:rPr>
          <w:rFonts w:ascii="JetBrains Mono NL" w:hAnsi="JetBrains Mono NL" w:cs="JetBrains Mono NL"/>
          <w:bCs/>
          <w:sz w:val="16"/>
          <w:szCs w:val="16"/>
          <w:lang w:val="en-IN"/>
        </w:rPr>
      </w:pPr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 xml:space="preserve">                </w:t>
      </w:r>
      <w:proofErr w:type="spellStart"/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color</w:t>
      </w:r>
      <w:proofErr w:type="spellEnd"/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 xml:space="preserve"> = (0, 0, 255)</w:t>
      </w:r>
    </w:p>
    <w:p w14:paraId="5F283A3E" w14:textId="77777777" w:rsidR="00124AF5" w:rsidRPr="00124AF5" w:rsidRDefault="00124AF5" w:rsidP="00124AF5">
      <w:pPr>
        <w:pStyle w:val="BodyText"/>
        <w:spacing w:before="6"/>
        <w:ind w:left="847"/>
        <w:rPr>
          <w:rFonts w:ascii="JetBrains Mono NL" w:hAnsi="JetBrains Mono NL" w:cs="JetBrains Mono NL"/>
          <w:bCs/>
          <w:sz w:val="16"/>
          <w:szCs w:val="16"/>
          <w:lang w:val="en-IN"/>
        </w:rPr>
      </w:pPr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        else:</w:t>
      </w:r>
    </w:p>
    <w:p w14:paraId="254F3B89" w14:textId="77777777" w:rsidR="00124AF5" w:rsidRPr="00124AF5" w:rsidRDefault="00124AF5" w:rsidP="00124AF5">
      <w:pPr>
        <w:pStyle w:val="BodyText"/>
        <w:spacing w:before="6"/>
        <w:ind w:left="847"/>
        <w:rPr>
          <w:rFonts w:ascii="JetBrains Mono NL" w:hAnsi="JetBrains Mono NL" w:cs="JetBrains Mono NL"/>
          <w:bCs/>
          <w:sz w:val="16"/>
          <w:szCs w:val="16"/>
          <w:lang w:val="en-IN"/>
        </w:rPr>
      </w:pPr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            drowsy = 0</w:t>
      </w:r>
    </w:p>
    <w:p w14:paraId="6BABB688" w14:textId="77777777" w:rsidR="00124AF5" w:rsidRPr="00124AF5" w:rsidRDefault="00124AF5" w:rsidP="00124AF5">
      <w:pPr>
        <w:pStyle w:val="BodyText"/>
        <w:spacing w:before="6"/>
        <w:ind w:left="847"/>
        <w:rPr>
          <w:rFonts w:ascii="JetBrains Mono NL" w:hAnsi="JetBrains Mono NL" w:cs="JetBrains Mono NL"/>
          <w:bCs/>
          <w:sz w:val="16"/>
          <w:szCs w:val="16"/>
          <w:lang w:val="en-IN"/>
        </w:rPr>
      </w:pPr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            sleep = 0</w:t>
      </w:r>
    </w:p>
    <w:p w14:paraId="35866F5A" w14:textId="77777777" w:rsidR="00124AF5" w:rsidRPr="00124AF5" w:rsidRDefault="00124AF5" w:rsidP="00124AF5">
      <w:pPr>
        <w:pStyle w:val="BodyText"/>
        <w:spacing w:before="6"/>
        <w:ind w:left="847"/>
        <w:rPr>
          <w:rFonts w:ascii="JetBrains Mono NL" w:hAnsi="JetBrains Mono NL" w:cs="JetBrains Mono NL"/>
          <w:bCs/>
          <w:sz w:val="16"/>
          <w:szCs w:val="16"/>
          <w:lang w:val="en-IN"/>
        </w:rPr>
      </w:pPr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lastRenderedPageBreak/>
        <w:t>            active += 1</w:t>
      </w:r>
    </w:p>
    <w:p w14:paraId="016A9190" w14:textId="77777777" w:rsidR="00124AF5" w:rsidRPr="00124AF5" w:rsidRDefault="00124AF5" w:rsidP="00124AF5">
      <w:pPr>
        <w:pStyle w:val="BodyText"/>
        <w:spacing w:before="6"/>
        <w:ind w:left="847"/>
        <w:rPr>
          <w:rFonts w:ascii="JetBrains Mono NL" w:hAnsi="JetBrains Mono NL" w:cs="JetBrains Mono NL"/>
          <w:bCs/>
          <w:sz w:val="16"/>
          <w:szCs w:val="16"/>
          <w:lang w:val="en-IN"/>
        </w:rPr>
      </w:pPr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            if active &gt; 6:</w:t>
      </w:r>
    </w:p>
    <w:p w14:paraId="705EE7D3" w14:textId="77777777" w:rsidR="00124AF5" w:rsidRPr="00124AF5" w:rsidRDefault="00124AF5" w:rsidP="00124AF5">
      <w:pPr>
        <w:pStyle w:val="BodyText"/>
        <w:spacing w:before="6"/>
        <w:ind w:left="847"/>
        <w:rPr>
          <w:rFonts w:ascii="JetBrains Mono NL" w:hAnsi="JetBrains Mono NL" w:cs="JetBrains Mono NL"/>
          <w:bCs/>
          <w:sz w:val="16"/>
          <w:szCs w:val="16"/>
          <w:lang w:val="en-IN"/>
        </w:rPr>
      </w:pPr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                status = "Active :)"</w:t>
      </w:r>
    </w:p>
    <w:p w14:paraId="03F0716F" w14:textId="77777777" w:rsidR="00124AF5" w:rsidRPr="00124AF5" w:rsidRDefault="00124AF5" w:rsidP="00124AF5">
      <w:pPr>
        <w:pStyle w:val="BodyText"/>
        <w:spacing w:before="6"/>
        <w:ind w:left="847"/>
        <w:rPr>
          <w:rFonts w:ascii="JetBrains Mono NL" w:hAnsi="JetBrains Mono NL" w:cs="JetBrains Mono NL"/>
          <w:bCs/>
          <w:sz w:val="16"/>
          <w:szCs w:val="16"/>
          <w:lang w:val="en-IN"/>
        </w:rPr>
      </w:pPr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 xml:space="preserve">                </w:t>
      </w:r>
      <w:proofErr w:type="spellStart"/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color</w:t>
      </w:r>
      <w:proofErr w:type="spellEnd"/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 xml:space="preserve"> = (0, 255, 0)</w:t>
      </w:r>
    </w:p>
    <w:p w14:paraId="3A3C5E01" w14:textId="77777777" w:rsidR="00124AF5" w:rsidRPr="00124AF5" w:rsidRDefault="00124AF5" w:rsidP="00124AF5">
      <w:pPr>
        <w:pStyle w:val="BodyText"/>
        <w:spacing w:before="6"/>
        <w:ind w:left="847"/>
        <w:rPr>
          <w:rFonts w:ascii="JetBrains Mono NL" w:hAnsi="JetBrains Mono NL" w:cs="JetBrains Mono NL"/>
          <w:bCs/>
          <w:sz w:val="16"/>
          <w:szCs w:val="16"/>
          <w:lang w:val="en-IN"/>
        </w:rPr>
      </w:pPr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        cv2.putText(frame, status, (100, 100),</w:t>
      </w:r>
    </w:p>
    <w:p w14:paraId="38EF2C6C" w14:textId="77777777" w:rsidR="00124AF5" w:rsidRPr="00124AF5" w:rsidRDefault="00124AF5" w:rsidP="00124AF5">
      <w:pPr>
        <w:pStyle w:val="BodyText"/>
        <w:spacing w:before="6"/>
        <w:ind w:left="847"/>
        <w:rPr>
          <w:rFonts w:ascii="JetBrains Mono NL" w:hAnsi="JetBrains Mono NL" w:cs="JetBrains Mono NL"/>
          <w:bCs/>
          <w:sz w:val="16"/>
          <w:szCs w:val="16"/>
          <w:lang w:val="en-IN"/>
        </w:rPr>
      </w:pPr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 xml:space="preserve">                    cv2.FONT_HERSHEY_SIMPLEX, 1.2, </w:t>
      </w:r>
      <w:proofErr w:type="spellStart"/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color</w:t>
      </w:r>
      <w:proofErr w:type="spellEnd"/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, 3)</w:t>
      </w:r>
    </w:p>
    <w:p w14:paraId="4A87FFD4" w14:textId="77777777" w:rsidR="00124AF5" w:rsidRPr="00124AF5" w:rsidRDefault="00124AF5" w:rsidP="00124AF5">
      <w:pPr>
        <w:pStyle w:val="BodyText"/>
        <w:spacing w:before="6"/>
        <w:ind w:left="847"/>
        <w:rPr>
          <w:rFonts w:ascii="JetBrains Mono NL" w:hAnsi="JetBrains Mono NL" w:cs="JetBrains Mono NL"/>
          <w:bCs/>
          <w:sz w:val="16"/>
          <w:szCs w:val="16"/>
          <w:lang w:val="en-IN"/>
        </w:rPr>
      </w:pPr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        for n in range(0, 68):</w:t>
      </w:r>
    </w:p>
    <w:p w14:paraId="5E6E44A0" w14:textId="77777777" w:rsidR="00124AF5" w:rsidRPr="00124AF5" w:rsidRDefault="00124AF5" w:rsidP="00124AF5">
      <w:pPr>
        <w:pStyle w:val="BodyText"/>
        <w:spacing w:before="6"/>
        <w:ind w:left="847"/>
        <w:rPr>
          <w:rFonts w:ascii="JetBrains Mono NL" w:hAnsi="JetBrains Mono NL" w:cs="JetBrains Mono NL"/>
          <w:bCs/>
          <w:sz w:val="16"/>
          <w:szCs w:val="16"/>
          <w:lang w:val="en-IN"/>
        </w:rPr>
      </w:pPr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            (x, y) = landmarks[n]</w:t>
      </w:r>
    </w:p>
    <w:p w14:paraId="474B9B72" w14:textId="77777777" w:rsidR="00124AF5" w:rsidRPr="00124AF5" w:rsidRDefault="00124AF5" w:rsidP="00124AF5">
      <w:pPr>
        <w:pStyle w:val="BodyText"/>
        <w:spacing w:before="6"/>
        <w:ind w:left="847"/>
        <w:rPr>
          <w:rFonts w:ascii="JetBrains Mono NL" w:hAnsi="JetBrains Mono NL" w:cs="JetBrains Mono NL"/>
          <w:bCs/>
          <w:sz w:val="16"/>
          <w:szCs w:val="16"/>
          <w:lang w:val="en-IN"/>
        </w:rPr>
      </w:pPr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            cv2.circle(</w:t>
      </w:r>
      <w:proofErr w:type="spellStart"/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face_frame</w:t>
      </w:r>
      <w:proofErr w:type="spellEnd"/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, (x, y), 1, (255, 255, 255), -1)</w:t>
      </w:r>
    </w:p>
    <w:p w14:paraId="3A973EC7" w14:textId="77777777" w:rsidR="00124AF5" w:rsidRPr="00124AF5" w:rsidRDefault="00124AF5" w:rsidP="00124AF5">
      <w:pPr>
        <w:pStyle w:val="BodyText"/>
        <w:spacing w:before="6"/>
        <w:ind w:left="847"/>
        <w:rPr>
          <w:rFonts w:ascii="JetBrains Mono NL" w:hAnsi="JetBrains Mono NL" w:cs="JetBrains Mono NL"/>
          <w:bCs/>
          <w:sz w:val="16"/>
          <w:szCs w:val="16"/>
          <w:lang w:val="en-IN"/>
        </w:rPr>
      </w:pPr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    cv2.imshow("Frame", frame)</w:t>
      </w:r>
    </w:p>
    <w:p w14:paraId="57503461" w14:textId="77777777" w:rsidR="00124AF5" w:rsidRPr="00124AF5" w:rsidRDefault="00124AF5" w:rsidP="00124AF5">
      <w:pPr>
        <w:pStyle w:val="BodyText"/>
        <w:spacing w:before="6"/>
        <w:ind w:left="847"/>
        <w:rPr>
          <w:rFonts w:ascii="JetBrains Mono NL" w:hAnsi="JetBrains Mono NL" w:cs="JetBrains Mono NL"/>
          <w:bCs/>
          <w:sz w:val="16"/>
          <w:szCs w:val="16"/>
          <w:lang w:val="en-IN"/>
        </w:rPr>
      </w:pPr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 xml:space="preserve">    if </w:t>
      </w:r>
      <w:proofErr w:type="spellStart"/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face_frame</w:t>
      </w:r>
      <w:proofErr w:type="spellEnd"/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 xml:space="preserve"> is not None:</w:t>
      </w:r>
    </w:p>
    <w:p w14:paraId="3AF65025" w14:textId="77777777" w:rsidR="00124AF5" w:rsidRPr="00124AF5" w:rsidRDefault="00124AF5" w:rsidP="00124AF5">
      <w:pPr>
        <w:pStyle w:val="BodyText"/>
        <w:spacing w:before="6"/>
        <w:ind w:left="847"/>
        <w:rPr>
          <w:rFonts w:ascii="JetBrains Mono NL" w:hAnsi="JetBrains Mono NL" w:cs="JetBrains Mono NL"/>
          <w:bCs/>
          <w:sz w:val="16"/>
          <w:szCs w:val="16"/>
          <w:lang w:val="en-IN"/>
        </w:rPr>
      </w:pPr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 xml:space="preserve">        cv2.imshow("Result of detector", </w:t>
      </w:r>
      <w:proofErr w:type="spellStart"/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face_frame</w:t>
      </w:r>
      <w:proofErr w:type="spellEnd"/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)</w:t>
      </w:r>
    </w:p>
    <w:p w14:paraId="166D6C4B" w14:textId="77777777" w:rsidR="00124AF5" w:rsidRPr="00124AF5" w:rsidRDefault="00124AF5" w:rsidP="00124AF5">
      <w:pPr>
        <w:pStyle w:val="BodyText"/>
        <w:spacing w:before="6"/>
        <w:ind w:left="847"/>
        <w:rPr>
          <w:rFonts w:ascii="JetBrains Mono NL" w:hAnsi="JetBrains Mono NL" w:cs="JetBrains Mono NL"/>
          <w:bCs/>
          <w:sz w:val="16"/>
          <w:szCs w:val="16"/>
          <w:lang w:val="en-IN"/>
        </w:rPr>
      </w:pPr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    key = cv2.waitKey(1)</w:t>
      </w:r>
    </w:p>
    <w:p w14:paraId="7EE02C58" w14:textId="77777777" w:rsidR="00124AF5" w:rsidRPr="00124AF5" w:rsidRDefault="00124AF5" w:rsidP="00124AF5">
      <w:pPr>
        <w:pStyle w:val="BodyText"/>
        <w:spacing w:before="6"/>
        <w:ind w:left="847"/>
        <w:rPr>
          <w:rFonts w:ascii="JetBrains Mono NL" w:hAnsi="JetBrains Mono NL" w:cs="JetBrains Mono NL"/>
          <w:bCs/>
          <w:sz w:val="16"/>
          <w:szCs w:val="16"/>
          <w:lang w:val="en-IN"/>
        </w:rPr>
      </w:pPr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    if key == 27:</w:t>
      </w:r>
    </w:p>
    <w:p w14:paraId="79122786" w14:textId="77777777" w:rsidR="00124AF5" w:rsidRPr="00124AF5" w:rsidRDefault="00124AF5" w:rsidP="00124AF5">
      <w:pPr>
        <w:pStyle w:val="BodyText"/>
        <w:spacing w:before="6"/>
        <w:ind w:left="847"/>
        <w:rPr>
          <w:rFonts w:ascii="JetBrains Mono NL" w:hAnsi="JetBrains Mono NL" w:cs="JetBrains Mono NL"/>
          <w:bCs/>
          <w:sz w:val="16"/>
          <w:szCs w:val="16"/>
          <w:lang w:val="en-IN"/>
        </w:rPr>
      </w:pPr>
      <w:r w:rsidRPr="00124AF5">
        <w:rPr>
          <w:rFonts w:ascii="JetBrains Mono NL" w:hAnsi="JetBrains Mono NL" w:cs="JetBrains Mono NL"/>
          <w:bCs/>
          <w:sz w:val="16"/>
          <w:szCs w:val="16"/>
          <w:lang w:val="en-IN"/>
        </w:rPr>
        <w:t>        break</w:t>
      </w:r>
    </w:p>
    <w:p w14:paraId="07350FAB" w14:textId="77777777" w:rsidR="00124AF5" w:rsidRPr="00124AF5" w:rsidRDefault="00124AF5" w:rsidP="00F30B2E">
      <w:pPr>
        <w:pStyle w:val="BodyText"/>
        <w:spacing w:before="6"/>
        <w:ind w:firstLine="0"/>
        <w:rPr>
          <w:rFonts w:ascii="JetBrains Mono NL" w:hAnsi="JetBrains Mono NL" w:cs="JetBrains Mono NL"/>
          <w:bCs/>
          <w:sz w:val="16"/>
          <w:szCs w:val="16"/>
        </w:rPr>
      </w:pPr>
    </w:p>
    <w:p w14:paraId="53870D61" w14:textId="77777777" w:rsidR="00C37F75" w:rsidRPr="00124AF5" w:rsidRDefault="00C37F75" w:rsidP="00124AF5">
      <w:pPr>
        <w:pStyle w:val="BodyText"/>
        <w:spacing w:before="42"/>
        <w:ind w:left="847" w:firstLine="0"/>
        <w:rPr>
          <w:rFonts w:ascii="JetBrains Mono NL" w:hAnsi="JetBrains Mono NL" w:cs="JetBrains Mono NL"/>
          <w:bCs/>
          <w:sz w:val="16"/>
          <w:szCs w:val="16"/>
        </w:rPr>
      </w:pPr>
    </w:p>
    <w:p w14:paraId="00D5A2C3" w14:textId="3EB85ECE" w:rsidR="00C37F75" w:rsidRDefault="000D3F02" w:rsidP="00F30B2E">
      <w:pPr>
        <w:spacing w:before="78"/>
        <w:rPr>
          <w:b/>
          <w:spacing w:val="-10"/>
          <w:sz w:val="28"/>
        </w:rPr>
      </w:pPr>
      <w:bookmarkStart w:id="16" w:name="Output_:"/>
      <w:bookmarkEnd w:id="16"/>
      <w:r>
        <w:rPr>
          <w:b/>
          <w:sz w:val="28"/>
        </w:rPr>
        <w:t>Output</w:t>
      </w:r>
      <w:r>
        <w:rPr>
          <w:b/>
          <w:spacing w:val="-14"/>
          <w:sz w:val="28"/>
        </w:rPr>
        <w:t xml:space="preserve"> </w:t>
      </w:r>
      <w:r>
        <w:rPr>
          <w:b/>
          <w:spacing w:val="-10"/>
          <w:sz w:val="28"/>
        </w:rPr>
        <w:t>:</w:t>
      </w:r>
    </w:p>
    <w:p w14:paraId="4219E6FE" w14:textId="77777777" w:rsidR="00124AF5" w:rsidRDefault="00124AF5">
      <w:pPr>
        <w:spacing w:before="78"/>
        <w:ind w:left="127"/>
        <w:rPr>
          <w:b/>
          <w:sz w:val="28"/>
        </w:rPr>
      </w:pPr>
    </w:p>
    <w:p w14:paraId="761206BE" w14:textId="2C99A4C1" w:rsidR="00124AF5" w:rsidRDefault="00124AF5">
      <w:pPr>
        <w:pStyle w:val="BodyText"/>
        <w:spacing w:before="2"/>
        <w:ind w:firstLine="0"/>
        <w:rPr>
          <w:b/>
          <w:sz w:val="12"/>
        </w:rPr>
      </w:pPr>
      <w:r w:rsidRPr="00124AF5">
        <w:rPr>
          <w:b/>
          <w:sz w:val="12"/>
        </w:rPr>
        <w:drawing>
          <wp:inline distT="0" distB="0" distL="0" distR="0" wp14:anchorId="6D1A484E" wp14:editId="48FACA11">
            <wp:extent cx="6753860" cy="2697480"/>
            <wp:effectExtent l="0" t="0" r="889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5386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2522A" w14:textId="77777777" w:rsidR="00124AF5" w:rsidRDefault="00124AF5">
      <w:pPr>
        <w:pStyle w:val="BodyText"/>
        <w:spacing w:before="2"/>
        <w:ind w:firstLine="0"/>
        <w:rPr>
          <w:b/>
          <w:sz w:val="12"/>
        </w:rPr>
      </w:pPr>
    </w:p>
    <w:p w14:paraId="1ED1BF93" w14:textId="3413C8FB" w:rsidR="00C37F75" w:rsidRDefault="00124AF5">
      <w:pPr>
        <w:pStyle w:val="BodyText"/>
        <w:spacing w:before="2"/>
        <w:ind w:firstLine="0"/>
        <w:rPr>
          <w:b/>
          <w:sz w:val="12"/>
        </w:rPr>
      </w:pPr>
      <w:r w:rsidRPr="00124AF5">
        <w:rPr>
          <w:b/>
          <w:sz w:val="12"/>
        </w:rPr>
        <w:drawing>
          <wp:inline distT="0" distB="0" distL="0" distR="0" wp14:anchorId="0E0A5CC3" wp14:editId="7F6FBEE0">
            <wp:extent cx="6753860" cy="2666365"/>
            <wp:effectExtent l="0" t="0" r="8890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5386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F2EBC" w14:textId="77777777" w:rsidR="00C37F75" w:rsidRDefault="00C37F75">
      <w:pPr>
        <w:pStyle w:val="BodyText"/>
        <w:spacing w:before="44"/>
        <w:ind w:firstLine="0"/>
        <w:rPr>
          <w:b/>
          <w:sz w:val="20"/>
        </w:rPr>
      </w:pPr>
    </w:p>
    <w:p w14:paraId="096AAF63" w14:textId="77777777" w:rsidR="00C37F75" w:rsidRDefault="00124AF5" w:rsidP="00124AF5">
      <w:pPr>
        <w:pStyle w:val="BodyText"/>
        <w:ind w:left="360"/>
        <w:rPr>
          <w:b/>
          <w:sz w:val="20"/>
        </w:rPr>
      </w:pPr>
      <w:r w:rsidRPr="00124AF5">
        <w:rPr>
          <w:sz w:val="20"/>
        </w:rPr>
        <w:lastRenderedPageBreak/>
        <w:drawing>
          <wp:inline distT="0" distB="0" distL="0" distR="0" wp14:anchorId="54878A8E" wp14:editId="427F98C0">
            <wp:extent cx="6753860" cy="2694940"/>
            <wp:effectExtent l="0" t="0" r="889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5386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F4C22" w14:textId="77777777" w:rsidR="00F30B2E" w:rsidRDefault="00F30B2E" w:rsidP="00124AF5">
      <w:pPr>
        <w:pStyle w:val="BodyText"/>
        <w:ind w:left="360"/>
        <w:rPr>
          <w:b/>
          <w:sz w:val="20"/>
        </w:rPr>
      </w:pPr>
    </w:p>
    <w:p w14:paraId="30DB04E8" w14:textId="77777777" w:rsidR="00F30B2E" w:rsidRDefault="00F30B2E" w:rsidP="00124AF5">
      <w:pPr>
        <w:pStyle w:val="BodyText"/>
        <w:ind w:left="360"/>
        <w:rPr>
          <w:b/>
          <w:sz w:val="20"/>
        </w:rPr>
      </w:pPr>
    </w:p>
    <w:p w14:paraId="6CDD6D31" w14:textId="74BE5405" w:rsidR="00C37F75" w:rsidRDefault="00C37F75" w:rsidP="00F30B2E">
      <w:pPr>
        <w:pStyle w:val="BodyText"/>
        <w:ind w:firstLine="0"/>
        <w:rPr>
          <w:sz w:val="20"/>
        </w:rPr>
      </w:pPr>
    </w:p>
    <w:p w14:paraId="3AFA3A86" w14:textId="77777777" w:rsidR="00C37F75" w:rsidRDefault="000D3F02">
      <w:pPr>
        <w:pStyle w:val="Heading1"/>
      </w:pPr>
      <w:bookmarkStart w:id="17" w:name="CONCLUSION_"/>
      <w:bookmarkEnd w:id="17"/>
      <w:r>
        <w:rPr>
          <w:spacing w:val="-2"/>
        </w:rPr>
        <w:t>CONCLUSION</w:t>
      </w:r>
    </w:p>
    <w:p w14:paraId="2CA40371" w14:textId="77777777" w:rsidR="00C37F75" w:rsidRDefault="00C37F75">
      <w:pPr>
        <w:pStyle w:val="BodyText"/>
        <w:spacing w:before="38"/>
        <w:ind w:firstLine="0"/>
        <w:rPr>
          <w:b/>
          <w:sz w:val="36"/>
        </w:rPr>
      </w:pPr>
    </w:p>
    <w:p w14:paraId="2B24DAF2" w14:textId="77777777" w:rsidR="00C37F75" w:rsidRDefault="000D3F02">
      <w:pPr>
        <w:ind w:left="346"/>
        <w:rPr>
          <w:sz w:val="28"/>
        </w:rPr>
      </w:pPr>
      <w:r>
        <w:rPr>
          <w:sz w:val="28"/>
        </w:rPr>
        <w:t xml:space="preserve">The Driver Drowsiness Detection System successfully uses </w:t>
      </w:r>
      <w:r>
        <w:rPr>
          <w:b/>
          <w:sz w:val="28"/>
        </w:rPr>
        <w:t>computer vision and facial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 xml:space="preserve">landmark analysis </w:t>
      </w:r>
      <w:r>
        <w:rPr>
          <w:sz w:val="28"/>
        </w:rPr>
        <w:t>to monitor driver alertness in real time.</w:t>
      </w:r>
    </w:p>
    <w:p w14:paraId="3FF04809" w14:textId="77777777" w:rsidR="00C37F75" w:rsidRDefault="00C37F75">
      <w:pPr>
        <w:pStyle w:val="BodyText"/>
        <w:spacing w:before="66"/>
        <w:ind w:firstLine="0"/>
      </w:pPr>
    </w:p>
    <w:p w14:paraId="00085E1C" w14:textId="77777777" w:rsidR="00C37F75" w:rsidRDefault="000D3F02">
      <w:pPr>
        <w:pStyle w:val="Heading2"/>
        <w:ind w:left="439" w:firstLine="0"/>
      </w:pPr>
      <w:bookmarkStart w:id="18" w:name="Key_achievements:"/>
      <w:bookmarkEnd w:id="18"/>
      <w:r>
        <w:t>Key</w:t>
      </w:r>
      <w:r>
        <w:rPr>
          <w:spacing w:val="-11"/>
        </w:rPr>
        <w:t xml:space="preserve"> </w:t>
      </w:r>
      <w:r>
        <w:rPr>
          <w:spacing w:val="-2"/>
        </w:rPr>
        <w:t>achievements:</w:t>
      </w:r>
    </w:p>
    <w:p w14:paraId="5C0F0DAB" w14:textId="77777777" w:rsidR="00C37F75" w:rsidRDefault="000D3F02">
      <w:pPr>
        <w:pStyle w:val="ListParagraph"/>
        <w:numPr>
          <w:ilvl w:val="0"/>
          <w:numId w:val="4"/>
        </w:numPr>
        <w:tabs>
          <w:tab w:val="left" w:pos="878"/>
        </w:tabs>
        <w:spacing w:before="278"/>
        <w:rPr>
          <w:sz w:val="28"/>
        </w:rPr>
      </w:pPr>
      <w:r>
        <w:rPr>
          <w:sz w:val="28"/>
        </w:rPr>
        <w:t>Detects</w:t>
      </w:r>
      <w:r>
        <w:rPr>
          <w:spacing w:val="-5"/>
          <w:sz w:val="28"/>
        </w:rPr>
        <w:t xml:space="preserve"> </w:t>
      </w:r>
      <w:r>
        <w:rPr>
          <w:sz w:val="28"/>
        </w:rPr>
        <w:t>eye</w:t>
      </w:r>
      <w:r>
        <w:rPr>
          <w:spacing w:val="-3"/>
          <w:sz w:val="28"/>
        </w:rPr>
        <w:t xml:space="preserve"> </w:t>
      </w:r>
      <w:r>
        <w:rPr>
          <w:sz w:val="28"/>
        </w:rPr>
        <w:t>blinking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closure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accurately</w:t>
      </w:r>
    </w:p>
    <w:p w14:paraId="488C4D7C" w14:textId="77777777" w:rsidR="00C37F75" w:rsidRDefault="000D3F02">
      <w:pPr>
        <w:pStyle w:val="ListParagraph"/>
        <w:numPr>
          <w:ilvl w:val="0"/>
          <w:numId w:val="4"/>
        </w:numPr>
        <w:tabs>
          <w:tab w:val="left" w:pos="878"/>
        </w:tabs>
        <w:spacing w:before="279"/>
        <w:rPr>
          <w:b/>
          <w:sz w:val="28"/>
        </w:rPr>
      </w:pPr>
      <w:r>
        <w:rPr>
          <w:sz w:val="28"/>
        </w:rPr>
        <w:t>Classifies</w:t>
      </w:r>
      <w:r>
        <w:rPr>
          <w:spacing w:val="-7"/>
          <w:sz w:val="28"/>
        </w:rPr>
        <w:t xml:space="preserve"> </w:t>
      </w:r>
      <w:r>
        <w:rPr>
          <w:sz w:val="28"/>
        </w:rPr>
        <w:t>driver</w:t>
      </w:r>
      <w:r>
        <w:rPr>
          <w:spacing w:val="-5"/>
          <w:sz w:val="28"/>
        </w:rPr>
        <w:t xml:space="preserve"> </w:t>
      </w:r>
      <w:r>
        <w:rPr>
          <w:sz w:val="28"/>
        </w:rPr>
        <w:t>state</w:t>
      </w:r>
      <w:r>
        <w:rPr>
          <w:spacing w:val="-4"/>
          <w:sz w:val="28"/>
        </w:rPr>
        <w:t xml:space="preserve"> </w:t>
      </w:r>
      <w:r>
        <w:rPr>
          <w:sz w:val="28"/>
        </w:rPr>
        <w:t>into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Active,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Drowsy,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Sleeping</w:t>
      </w:r>
    </w:p>
    <w:p w14:paraId="498578E5" w14:textId="77777777" w:rsidR="00C37F75" w:rsidRDefault="000D3F02">
      <w:pPr>
        <w:pStyle w:val="ListParagraph"/>
        <w:numPr>
          <w:ilvl w:val="0"/>
          <w:numId w:val="4"/>
        </w:numPr>
        <w:tabs>
          <w:tab w:val="left" w:pos="878"/>
        </w:tabs>
        <w:spacing w:before="280"/>
        <w:rPr>
          <w:sz w:val="28"/>
        </w:rPr>
      </w:pPr>
      <w:r>
        <w:rPr>
          <w:sz w:val="28"/>
        </w:rPr>
        <w:t>Works</w:t>
      </w:r>
      <w:r>
        <w:rPr>
          <w:spacing w:val="-4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real-time</w:t>
      </w:r>
      <w:r>
        <w:rPr>
          <w:spacing w:val="-3"/>
          <w:sz w:val="28"/>
        </w:rPr>
        <w:t xml:space="preserve"> </w:t>
      </w:r>
      <w:r>
        <w:rPr>
          <w:sz w:val="28"/>
        </w:rPr>
        <w:t>using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simple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webcam</w:t>
      </w:r>
    </w:p>
    <w:p w14:paraId="207BC3C8" w14:textId="77777777" w:rsidR="00C37F75" w:rsidRDefault="000D3F02">
      <w:pPr>
        <w:pStyle w:val="ListParagraph"/>
        <w:numPr>
          <w:ilvl w:val="0"/>
          <w:numId w:val="4"/>
        </w:numPr>
        <w:tabs>
          <w:tab w:val="left" w:pos="878"/>
        </w:tabs>
        <w:spacing w:before="280"/>
        <w:rPr>
          <w:sz w:val="28"/>
        </w:rPr>
      </w:pPr>
      <w:r>
        <w:rPr>
          <w:sz w:val="28"/>
        </w:rPr>
        <w:t>Provides</w:t>
      </w:r>
      <w:r>
        <w:rPr>
          <w:spacing w:val="-3"/>
          <w:sz w:val="28"/>
        </w:rPr>
        <w:t xml:space="preserve"> </w:t>
      </w:r>
      <w:r>
        <w:rPr>
          <w:sz w:val="28"/>
        </w:rPr>
        <w:t>visual</w:t>
      </w:r>
      <w:r>
        <w:rPr>
          <w:spacing w:val="-8"/>
          <w:sz w:val="28"/>
        </w:rPr>
        <w:t xml:space="preserve"> </w:t>
      </w:r>
      <w:r>
        <w:rPr>
          <w:sz w:val="28"/>
        </w:rPr>
        <w:t>feedback</w:t>
      </w:r>
      <w:r>
        <w:rPr>
          <w:spacing w:val="-3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safety</w:t>
      </w:r>
    </w:p>
    <w:p w14:paraId="47129A49" w14:textId="77777777" w:rsidR="00C37F75" w:rsidRDefault="00C37F75">
      <w:pPr>
        <w:pStyle w:val="BodyText"/>
        <w:spacing w:before="285"/>
        <w:ind w:firstLine="0"/>
      </w:pPr>
    </w:p>
    <w:p w14:paraId="2FB5B910" w14:textId="77777777" w:rsidR="00C37F75" w:rsidRDefault="000D3F02">
      <w:pPr>
        <w:pStyle w:val="Heading2"/>
        <w:ind w:left="439" w:firstLine="0"/>
      </w:pPr>
      <w:bookmarkStart w:id="19" w:name="Future_Improvements"/>
      <w:bookmarkEnd w:id="19"/>
      <w:r>
        <w:rPr>
          <w:spacing w:val="-2"/>
        </w:rPr>
        <w:t>Future</w:t>
      </w:r>
      <w:r>
        <w:rPr>
          <w:spacing w:val="-8"/>
        </w:rPr>
        <w:t xml:space="preserve"> </w:t>
      </w:r>
      <w:r>
        <w:rPr>
          <w:spacing w:val="-2"/>
        </w:rPr>
        <w:t>Improvements</w:t>
      </w:r>
    </w:p>
    <w:p w14:paraId="69896CC8" w14:textId="77777777" w:rsidR="00C37F75" w:rsidRDefault="000D3F02">
      <w:pPr>
        <w:pStyle w:val="ListParagraph"/>
        <w:numPr>
          <w:ilvl w:val="0"/>
          <w:numId w:val="4"/>
        </w:numPr>
        <w:tabs>
          <w:tab w:val="left" w:pos="878"/>
        </w:tabs>
        <w:spacing w:before="276"/>
        <w:rPr>
          <w:sz w:val="28"/>
        </w:rPr>
      </w:pPr>
      <w:r>
        <w:rPr>
          <w:sz w:val="28"/>
        </w:rPr>
        <w:t>Add</w:t>
      </w:r>
      <w:r>
        <w:rPr>
          <w:spacing w:val="-6"/>
          <w:sz w:val="28"/>
        </w:rPr>
        <w:t xml:space="preserve"> </w:t>
      </w:r>
      <w:r>
        <w:rPr>
          <w:b/>
          <w:sz w:val="28"/>
        </w:rPr>
        <w:t>alarm/buzzer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system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when</w:t>
      </w:r>
      <w:r>
        <w:rPr>
          <w:spacing w:val="-5"/>
          <w:sz w:val="28"/>
        </w:rPr>
        <w:t xml:space="preserve"> </w:t>
      </w:r>
      <w:r>
        <w:rPr>
          <w:sz w:val="28"/>
        </w:rPr>
        <w:t>drowsy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detected</w:t>
      </w:r>
    </w:p>
    <w:p w14:paraId="581F29EB" w14:textId="77777777" w:rsidR="00C37F75" w:rsidRDefault="000D3F02">
      <w:pPr>
        <w:pStyle w:val="ListParagraph"/>
        <w:numPr>
          <w:ilvl w:val="0"/>
          <w:numId w:val="4"/>
        </w:numPr>
        <w:tabs>
          <w:tab w:val="left" w:pos="878"/>
        </w:tabs>
        <w:spacing w:before="280"/>
        <w:rPr>
          <w:sz w:val="28"/>
        </w:rPr>
      </w:pPr>
      <w:r>
        <w:rPr>
          <w:sz w:val="28"/>
        </w:rPr>
        <w:t>Integrate</w:t>
      </w:r>
      <w:r>
        <w:rPr>
          <w:spacing w:val="-6"/>
          <w:sz w:val="28"/>
        </w:rPr>
        <w:t xml:space="preserve"> </w:t>
      </w:r>
      <w:r>
        <w:rPr>
          <w:sz w:val="28"/>
        </w:rPr>
        <w:t>with</w:t>
      </w:r>
      <w:r>
        <w:rPr>
          <w:spacing w:val="-6"/>
          <w:sz w:val="28"/>
        </w:rPr>
        <w:t xml:space="preserve"> </w:t>
      </w:r>
      <w:r>
        <w:rPr>
          <w:b/>
          <w:sz w:val="28"/>
        </w:rPr>
        <w:t>IoT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(Arduino/ESP32)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vehicle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systems</w:t>
      </w:r>
    </w:p>
    <w:p w14:paraId="3E98007A" w14:textId="77777777" w:rsidR="00C37F75" w:rsidRDefault="000D3F02">
      <w:pPr>
        <w:pStyle w:val="ListParagraph"/>
        <w:numPr>
          <w:ilvl w:val="0"/>
          <w:numId w:val="4"/>
        </w:numPr>
        <w:tabs>
          <w:tab w:val="left" w:pos="878"/>
        </w:tabs>
        <w:spacing w:before="281"/>
        <w:rPr>
          <w:b/>
          <w:sz w:val="28"/>
        </w:rPr>
      </w:pPr>
      <w:r>
        <w:rPr>
          <w:sz w:val="28"/>
        </w:rPr>
        <w:t>Improve</w:t>
      </w:r>
      <w:r>
        <w:rPr>
          <w:spacing w:val="-7"/>
          <w:sz w:val="28"/>
        </w:rPr>
        <w:t xml:space="preserve"> </w:t>
      </w:r>
      <w:r>
        <w:rPr>
          <w:sz w:val="28"/>
        </w:rPr>
        <w:t>accuracy</w:t>
      </w:r>
      <w:r>
        <w:rPr>
          <w:spacing w:val="-6"/>
          <w:sz w:val="28"/>
        </w:rPr>
        <w:t xml:space="preserve"> </w:t>
      </w:r>
      <w:r>
        <w:rPr>
          <w:sz w:val="28"/>
        </w:rPr>
        <w:t>using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>Deep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Learning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(CNN/LSTM)</w:t>
      </w:r>
    </w:p>
    <w:p w14:paraId="68571592" w14:textId="77777777" w:rsidR="00C37F75" w:rsidRDefault="000D3F02">
      <w:pPr>
        <w:pStyle w:val="ListParagraph"/>
        <w:numPr>
          <w:ilvl w:val="0"/>
          <w:numId w:val="4"/>
        </w:numPr>
        <w:tabs>
          <w:tab w:val="left" w:pos="878"/>
        </w:tabs>
        <w:spacing w:before="280"/>
        <w:rPr>
          <w:b/>
          <w:sz w:val="28"/>
        </w:rPr>
      </w:pPr>
      <w:r>
        <w:rPr>
          <w:sz w:val="28"/>
        </w:rPr>
        <w:t>Deploy</w:t>
      </w:r>
      <w:r>
        <w:rPr>
          <w:spacing w:val="-4"/>
          <w:sz w:val="28"/>
        </w:rPr>
        <w:t xml:space="preserve"> </w:t>
      </w:r>
      <w:r>
        <w:rPr>
          <w:sz w:val="28"/>
        </w:rPr>
        <w:t>as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mobile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or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embedded</w:t>
      </w:r>
      <w:r>
        <w:rPr>
          <w:b/>
          <w:spacing w:val="-2"/>
          <w:sz w:val="28"/>
        </w:rPr>
        <w:t xml:space="preserve"> system</w:t>
      </w:r>
    </w:p>
    <w:sectPr w:rsidR="00C37F75">
      <w:pgSz w:w="11910" w:h="16840"/>
      <w:pgMar w:top="840" w:right="708" w:bottom="700" w:left="566" w:header="0" w:footer="466" w:gutter="0"/>
      <w:pgBorders w:offsetFrom="page">
        <w:top w:val="double" w:sz="4" w:space="24" w:color="000000"/>
        <w:left w:val="double" w:sz="4" w:space="24" w:color="000000"/>
        <w:bottom w:val="double" w:sz="4" w:space="24" w:color="000000"/>
        <w:right w:val="double" w:sz="4" w:space="28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0524FA" w14:textId="77777777" w:rsidR="000D3F02" w:rsidRDefault="000D3F02">
      <w:r>
        <w:separator/>
      </w:r>
    </w:p>
  </w:endnote>
  <w:endnote w:type="continuationSeparator" w:id="0">
    <w:p w14:paraId="12AA8DF3" w14:textId="77777777" w:rsidR="000D3F02" w:rsidRDefault="000D3F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6D52C0" w14:textId="77777777" w:rsidR="00C37F75" w:rsidRDefault="000D3F02">
    <w:pPr>
      <w:pStyle w:val="BodyText"/>
      <w:spacing w:line="14" w:lineRule="auto"/>
      <w:ind w:firstLine="0"/>
      <w:rPr>
        <w:sz w:val="15"/>
      </w:rPr>
    </w:pPr>
    <w:r>
      <w:rPr>
        <w:noProof/>
        <w:sz w:val="15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DC7DD78" wp14:editId="4787F453">
              <wp:simplePos x="0" y="0"/>
              <wp:positionH relativeFrom="page">
                <wp:posOffset>3660140</wp:posOffset>
              </wp:positionH>
              <wp:positionV relativeFrom="page">
                <wp:posOffset>10227310</wp:posOffset>
              </wp:positionV>
              <wp:extent cx="146050" cy="152400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B4E2AD" w14:textId="77777777" w:rsidR="00C37F75" w:rsidRDefault="000D3F02">
                          <w:pPr>
                            <w:spacing w:before="12"/>
                            <w:ind w:left="60"/>
                            <w:rPr>
                              <w:sz w:val="18"/>
                            </w:rPr>
                          </w:pP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C7DD78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288.2pt;margin-top:805.3pt;width:11.5pt;height:12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" filled="f" stroked="f">
              <v:textbox inset="0,0,0,0">
                <w:txbxContent>
                  <w:p w14:paraId="45B4E2AD" w14:textId="77777777" w:rsidR="00C37F75" w:rsidRDefault="000D3F02">
                    <w:pPr>
                      <w:spacing w:before="12"/>
                      <w:ind w:left="60"/>
                      <w:rPr>
                        <w:sz w:val="18"/>
                      </w:rPr>
                    </w:pP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2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80D5BB" w14:textId="77777777" w:rsidR="000D3F02" w:rsidRDefault="000D3F02">
      <w:r>
        <w:separator/>
      </w:r>
    </w:p>
  </w:footnote>
  <w:footnote w:type="continuationSeparator" w:id="0">
    <w:p w14:paraId="229985AE" w14:textId="77777777" w:rsidR="000D3F02" w:rsidRDefault="000D3F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F205925"/>
    <w:multiLevelType w:val="multilevel"/>
    <w:tmpl w:val="BF205925"/>
    <w:lvl w:ilvl="0">
      <w:numFmt w:val="bullet"/>
      <w:lvlText w:val=""/>
      <w:lvlJc w:val="left"/>
      <w:pPr>
        <w:ind w:left="87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855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31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0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8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5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3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09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8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CF092B84"/>
    <w:multiLevelType w:val="multilevel"/>
    <w:tmpl w:val="CF092B84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"/>
      <w:lvlJc w:val="left"/>
      <w:pPr>
        <w:ind w:left="109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>
      <w:numFmt w:val="bullet"/>
      <w:lvlText w:val=""/>
      <w:lvlJc w:val="left"/>
      <w:pPr>
        <w:ind w:left="19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306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4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2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0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9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7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053208E"/>
    <w:multiLevelType w:val="multilevel"/>
    <w:tmpl w:val="0053208E"/>
    <w:lvl w:ilvl="0">
      <w:numFmt w:val="bullet"/>
      <w:lvlText w:val=""/>
      <w:lvlJc w:val="left"/>
      <w:pPr>
        <w:ind w:left="87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855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31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0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8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5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3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09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8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9ADCABA"/>
    <w:multiLevelType w:val="multilevel"/>
    <w:tmpl w:val="59ADCABA"/>
    <w:lvl w:ilvl="0">
      <w:start w:val="1"/>
      <w:numFmt w:val="decimal"/>
      <w:lvlText w:val="%1."/>
      <w:lvlJc w:val="left"/>
      <w:pPr>
        <w:ind w:left="1265" w:hanging="42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numFmt w:val="bullet"/>
      <w:lvlText w:val=""/>
      <w:lvlJc w:val="left"/>
      <w:pPr>
        <w:ind w:left="19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941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0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6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2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8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5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12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37F75"/>
    <w:rsid w:val="000D3F02"/>
    <w:rsid w:val="00124AF5"/>
    <w:rsid w:val="00A507D3"/>
    <w:rsid w:val="00C37F75"/>
    <w:rsid w:val="00C91A32"/>
    <w:rsid w:val="00F30B2E"/>
    <w:rsid w:val="00F907AC"/>
    <w:rsid w:val="7B243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CC458"/>
  <w15:docId w15:val="{4C75833D-DB29-45F8-826E-AD18FB0DF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spacing w:before="61"/>
      <w:ind w:left="1102" w:right="975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ind w:left="720" w:hanging="360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360"/>
    </w:pPr>
    <w:rPr>
      <w:sz w:val="28"/>
      <w:szCs w:val="2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1980" w:hanging="360"/>
    </w:pPr>
  </w:style>
  <w:style w:type="paragraph" w:customStyle="1" w:styleId="TableParagraph">
    <w:name w:val="Table Paragraph"/>
    <w:basedOn w:val="Normal"/>
    <w:uiPriority w:val="1"/>
    <w:qFormat/>
    <w:pPr>
      <w:spacing w:line="308" w:lineRule="exact"/>
      <w:ind w:left="85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4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2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5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5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9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46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12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2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4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854</Words>
  <Characters>4872</Characters>
  <Application>Microsoft Office Word</Application>
  <DocSecurity>0</DocSecurity>
  <Lines>40</Lines>
  <Paragraphs>11</Paragraphs>
  <ScaleCrop>false</ScaleCrop>
  <Company/>
  <LinksUpToDate>false</LinksUpToDate>
  <CharactersWithSpaces>5715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Sofiya Patwekar</dc:creator>
  <cp:lastModifiedBy>spectre</cp:lastModifiedBy>
  <cp:revision>6</cp:revision>
  <dcterms:created xsi:type="dcterms:W3CDTF">2026-04-17T17:21:00Z</dcterms:created>
  <dcterms:modified xsi:type="dcterms:W3CDTF">2026-04-17T17:30:00Z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2026-04-17T00:00:00Z</vt:filetime>
  </property>
  <property fmtid="{D5CDD505-2E9C-101B-9397-08002B2CF9AE}" pid="3" name="Creator">
    <vt:lpwstr>WPS Docs</vt:lpwstr>
  </property>
  <property fmtid="{D5CDD505-2E9C-101B-9397-08002B2CF9AE}" pid="4" name="LastSaved">
    <vt:filetime>2026-04-17T00:00:00Z</vt:filetime>
  </property>
  <property fmtid="{D5CDD505-2E9C-101B-9397-08002B2CF9AE}" pid="5" name="SourceModified">
    <vt:lpwstr>D:20260417212336+05'30'</vt:lpwstr>
  </property>
  <property fmtid="{D5CDD505-2E9C-101B-9397-08002B2CF9AE}" pid="6" name="KSOTemplateDocerSaveRecord">
    <vt:lpwstr>eyJoZGlkIjoiZGE3Y2I3OTRlNTA1NjUwZGY1NGI3NTM4NWZhMGI4N2IiLCJ1c2VySWQiOiI1NjcxMDg5MTk4NzIifQ==</vt:lpwstr>
  </property>
  <property fmtid="{D5CDD505-2E9C-101B-9397-08002B2CF9AE}" pid="7" name="KSOProductBuildVer">
    <vt:lpwstr>1033-12.1.0.25242</vt:lpwstr>
  </property>
  <property fmtid="{D5CDD505-2E9C-101B-9397-08002B2CF9AE}" pid="8" name="ICV">
    <vt:lpwstr>34A780CD559B414CA537FD487FAD080A_12</vt:lpwstr>
  </property>
</Properties>
</file>