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BD063">
      <w:pPr>
        <w:spacing w:before="79"/>
        <w:ind w:left="1173" w:right="230" w:firstLine="0"/>
        <w:jc w:val="center"/>
        <w:rPr>
          <w:i/>
          <w:sz w:val="19"/>
        </w:rPr>
      </w:pPr>
      <w:r>
        <w:rPr>
          <w:i/>
          <w:sz w:val="19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812165</wp:posOffset>
            </wp:positionH>
            <wp:positionV relativeFrom="paragraph">
              <wp:posOffset>116205</wp:posOffset>
            </wp:positionV>
            <wp:extent cx="875030" cy="87185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4"/>
          <w:sz w:val="19"/>
        </w:rPr>
        <w:t>Anjuman-I-Islam’s</w:t>
      </w:r>
    </w:p>
    <w:p w14:paraId="39693B48">
      <w:pPr>
        <w:pStyle w:val="3"/>
        <w:spacing w:before="118"/>
        <w:ind w:left="2457"/>
      </w:pPr>
      <w:r>
        <w:t>M. H.</w:t>
      </w:r>
      <w:r>
        <w:rPr>
          <w:spacing w:val="6"/>
        </w:rPr>
        <w:t xml:space="preserve"> </w:t>
      </w:r>
      <w:r>
        <w:t>SABOO</w:t>
      </w:r>
      <w:r>
        <w:rPr>
          <w:spacing w:val="5"/>
        </w:rPr>
        <w:t xml:space="preserve"> </w:t>
      </w:r>
      <w:r>
        <w:t>SIDDIK</w:t>
      </w:r>
      <w:r>
        <w:rPr>
          <w:spacing w:val="-14"/>
        </w:rPr>
        <w:t xml:space="preserve"> </w:t>
      </w:r>
      <w:r>
        <w:t>COLLEGE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ENGINEERING</w:t>
      </w:r>
    </w:p>
    <w:p w14:paraId="74BEC9D5">
      <w:pPr>
        <w:spacing w:before="163"/>
        <w:ind w:left="1185" w:right="230" w:firstLine="0"/>
        <w:jc w:val="center"/>
        <w:rPr>
          <w:sz w:val="19"/>
        </w:rPr>
      </w:pPr>
      <w:r>
        <w:rPr>
          <w:sz w:val="19"/>
        </w:rPr>
        <w:t>8,</w:t>
      </w:r>
      <w:r>
        <w:rPr>
          <w:spacing w:val="6"/>
          <w:sz w:val="19"/>
        </w:rPr>
        <w:t xml:space="preserve"> </w:t>
      </w:r>
      <w:r>
        <w:rPr>
          <w:sz w:val="19"/>
        </w:rPr>
        <w:t>Saboo</w:t>
      </w:r>
      <w:r>
        <w:rPr>
          <w:spacing w:val="5"/>
          <w:sz w:val="19"/>
        </w:rPr>
        <w:t xml:space="preserve"> </w:t>
      </w:r>
      <w:r>
        <w:rPr>
          <w:sz w:val="19"/>
        </w:rPr>
        <w:t>Saddik</w:t>
      </w:r>
      <w:r>
        <w:rPr>
          <w:spacing w:val="14"/>
          <w:sz w:val="19"/>
        </w:rPr>
        <w:t xml:space="preserve"> </w:t>
      </w:r>
      <w:r>
        <w:rPr>
          <w:sz w:val="19"/>
        </w:rPr>
        <w:t>Polytechnic</w:t>
      </w:r>
      <w:r>
        <w:rPr>
          <w:spacing w:val="17"/>
          <w:sz w:val="19"/>
        </w:rPr>
        <w:t xml:space="preserve"> </w:t>
      </w:r>
      <w:r>
        <w:rPr>
          <w:sz w:val="19"/>
        </w:rPr>
        <w:t>Road,</w:t>
      </w:r>
      <w:r>
        <w:rPr>
          <w:spacing w:val="-10"/>
          <w:sz w:val="19"/>
        </w:rPr>
        <w:t xml:space="preserve"> </w:t>
      </w:r>
      <w:r>
        <w:rPr>
          <w:sz w:val="19"/>
        </w:rPr>
        <w:t>Byculla,</w:t>
      </w:r>
      <w:r>
        <w:rPr>
          <w:spacing w:val="41"/>
          <w:sz w:val="19"/>
        </w:rPr>
        <w:t xml:space="preserve"> </w:t>
      </w:r>
      <w:r>
        <w:rPr>
          <w:sz w:val="19"/>
        </w:rPr>
        <w:t>Mumbai,</w:t>
      </w:r>
      <w:r>
        <w:rPr>
          <w:spacing w:val="14"/>
          <w:sz w:val="19"/>
        </w:rPr>
        <w:t xml:space="preserve"> </w:t>
      </w:r>
      <w:r>
        <w:rPr>
          <w:sz w:val="19"/>
        </w:rPr>
        <w:t>Maharashtra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400008</w:t>
      </w:r>
    </w:p>
    <w:p w14:paraId="311D23CD">
      <w:pPr>
        <w:pStyle w:val="3"/>
        <w:spacing w:before="115"/>
        <w:ind w:left="1130" w:right="230"/>
        <w:jc w:val="center"/>
      </w:pPr>
      <w:r>
        <w:t>DEPARTMENT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rPr>
          <w:spacing w:val="-2"/>
        </w:rPr>
        <w:t>TECHNOLOGY</w:t>
      </w:r>
    </w:p>
    <w:p w14:paraId="763AD957">
      <w:pPr>
        <w:pStyle w:val="6"/>
        <w:rPr>
          <w:b/>
        </w:rPr>
      </w:pPr>
    </w:p>
    <w:p w14:paraId="34B39CC6">
      <w:pPr>
        <w:pStyle w:val="6"/>
        <w:spacing w:before="9"/>
        <w:rPr>
          <w:b/>
        </w:rPr>
      </w:pPr>
    </w:p>
    <w:p w14:paraId="2F17AEE3">
      <w:pPr>
        <w:spacing w:before="0"/>
        <w:ind w:left="955" w:right="1045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Mini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Project</w:t>
      </w:r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ITL601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Business</w:t>
      </w:r>
      <w:r>
        <w:rPr>
          <w:b/>
          <w:spacing w:val="-12"/>
          <w:sz w:val="30"/>
        </w:rPr>
        <w:t xml:space="preserve"> </w:t>
      </w:r>
      <w:r>
        <w:rPr>
          <w:b/>
          <w:spacing w:val="-2"/>
          <w:sz w:val="30"/>
        </w:rPr>
        <w:t>Intelligence</w:t>
      </w:r>
      <w:r>
        <w:rPr>
          <w:b/>
          <w:spacing w:val="-9"/>
          <w:sz w:val="30"/>
        </w:rPr>
        <w:t xml:space="preserve"> </w:t>
      </w:r>
      <w:r>
        <w:rPr>
          <w:b/>
          <w:spacing w:val="-5"/>
          <w:sz w:val="30"/>
        </w:rPr>
        <w:t>LAB</w:t>
      </w:r>
    </w:p>
    <w:p w14:paraId="44B221E2">
      <w:pPr>
        <w:pStyle w:val="6"/>
        <w:rPr>
          <w:b/>
          <w:sz w:val="30"/>
        </w:rPr>
      </w:pPr>
    </w:p>
    <w:p w14:paraId="1E2CAB71">
      <w:pPr>
        <w:pStyle w:val="6"/>
        <w:rPr>
          <w:b/>
          <w:sz w:val="30"/>
        </w:rPr>
      </w:pPr>
    </w:p>
    <w:p w14:paraId="349BA315">
      <w:pPr>
        <w:pStyle w:val="6"/>
        <w:rPr>
          <w:b/>
          <w:sz w:val="30"/>
        </w:rPr>
      </w:pPr>
    </w:p>
    <w:p w14:paraId="35C2AD79">
      <w:pPr>
        <w:pStyle w:val="6"/>
        <w:spacing w:before="276"/>
        <w:rPr>
          <w:b/>
          <w:sz w:val="30"/>
        </w:rPr>
      </w:pPr>
    </w:p>
    <w:p w14:paraId="78993074">
      <w:pPr>
        <w:spacing w:before="1"/>
        <w:ind w:left="955" w:right="1027" w:firstLine="0"/>
        <w:jc w:val="center"/>
        <w:rPr>
          <w:b/>
          <w:sz w:val="30"/>
        </w:rPr>
      </w:pPr>
      <w:r>
        <w:rPr>
          <w:b/>
          <w:sz w:val="30"/>
        </w:rPr>
        <w:t>Title</w:t>
      </w:r>
      <w:r>
        <w:rPr>
          <w:b/>
          <w:spacing w:val="41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16"/>
          <w:sz w:val="30"/>
        </w:rPr>
        <w:t xml:space="preserve"> </w:t>
      </w:r>
      <w:r>
        <w:rPr>
          <w:b/>
          <w:spacing w:val="-2"/>
          <w:sz w:val="30"/>
        </w:rPr>
        <w:t>Project</w:t>
      </w:r>
    </w:p>
    <w:p w14:paraId="55618752">
      <w:pPr>
        <w:pStyle w:val="6"/>
        <w:spacing w:before="32"/>
        <w:rPr>
          <w:b/>
          <w:sz w:val="36"/>
        </w:rPr>
      </w:pPr>
    </w:p>
    <w:p w14:paraId="56DED6CE">
      <w:pPr>
        <w:pStyle w:val="2"/>
        <w:spacing w:before="0"/>
        <w:ind w:left="3007" w:hanging="1469"/>
        <w:jc w:val="left"/>
        <w:rPr>
          <w:u w:val="single"/>
        </w:rPr>
      </w:pPr>
      <w:r>
        <w:rPr>
          <w:u w:val="single"/>
        </w:rPr>
        <w:t>Sales</w:t>
      </w:r>
      <w:r>
        <w:rPr>
          <w:spacing w:val="-17"/>
          <w:u w:val="single"/>
        </w:rPr>
        <w:t xml:space="preserve"> </w:t>
      </w:r>
      <w:r>
        <w:rPr>
          <w:u w:val="single"/>
        </w:rPr>
        <w:t>Data</w:t>
      </w:r>
      <w:r>
        <w:rPr>
          <w:spacing w:val="-18"/>
          <w:u w:val="single"/>
        </w:rPr>
        <w:t xml:space="preserve"> </w:t>
      </w:r>
      <w:r>
        <w:rPr>
          <w:u w:val="single"/>
        </w:rPr>
        <w:t>Analysis</w:t>
      </w:r>
      <w:r>
        <w:rPr>
          <w:spacing w:val="-19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18"/>
          <w:u w:val="single"/>
        </w:rPr>
        <w:t xml:space="preserve"> </w:t>
      </w:r>
      <w:r>
        <w:rPr>
          <w:u w:val="single"/>
        </w:rPr>
        <w:t>Star</w:t>
      </w:r>
      <w:r>
        <w:rPr>
          <w:spacing w:val="-16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7"/>
          <w:u w:val="single"/>
        </w:rPr>
        <w:t xml:space="preserve"> </w:t>
      </w:r>
      <w:r>
        <w:rPr>
          <w:u w:val="single"/>
        </w:rPr>
        <w:t>Snowflake</w:t>
      </w:r>
      <w:r>
        <w:rPr>
          <w:spacing w:val="-17"/>
          <w:u w:val="single"/>
        </w:rPr>
        <w:t xml:space="preserve"> </w:t>
      </w:r>
      <w:r>
        <w:rPr>
          <w:u w:val="single"/>
        </w:rPr>
        <w:t>Schema</w:t>
      </w:r>
      <w:r>
        <w:rPr>
          <w:spacing w:val="-19"/>
          <w:u w:val="single"/>
        </w:rPr>
        <w:t xml:space="preserve">  </w:t>
      </w:r>
      <w:r>
        <w:rPr>
          <w:u w:val="single"/>
        </w:rPr>
        <w:t>(Business Intelligence Approach)</w:t>
      </w:r>
    </w:p>
    <w:p w14:paraId="7BFF94E0">
      <w:pPr>
        <w:pStyle w:val="6"/>
        <w:rPr>
          <w:b/>
          <w:sz w:val="31"/>
        </w:rPr>
      </w:pPr>
    </w:p>
    <w:p w14:paraId="1A478BE1">
      <w:pPr>
        <w:pStyle w:val="6"/>
        <w:spacing w:before="257"/>
        <w:rPr>
          <w:b/>
          <w:sz w:val="31"/>
        </w:rPr>
      </w:pPr>
    </w:p>
    <w:p w14:paraId="3874EF70">
      <w:pPr>
        <w:spacing w:before="1"/>
        <w:ind w:left="955" w:right="1030" w:firstLine="0"/>
        <w:jc w:val="center"/>
        <w:rPr>
          <w:b/>
          <w:sz w:val="31"/>
        </w:rPr>
      </w:pPr>
      <w:r>
        <w:rPr>
          <w:b/>
          <w:spacing w:val="-2"/>
          <w:sz w:val="31"/>
        </w:rPr>
        <w:t>Supervisor/Guide</w:t>
      </w:r>
    </w:p>
    <w:p w14:paraId="6008A1A5">
      <w:pPr>
        <w:pStyle w:val="2"/>
        <w:spacing w:before="177"/>
        <w:ind w:right="953"/>
      </w:pPr>
      <w:bookmarkStart w:id="0" w:name="PROF.FAEDEEN SHAIKH"/>
      <w:bookmarkEnd w:id="0"/>
      <w:r>
        <w:t>PROF.FA</w:t>
      </w:r>
      <w:r>
        <w:rPr>
          <w:rFonts w:hint="default"/>
          <w:lang w:val="en-US"/>
        </w:rPr>
        <w:t>R</w:t>
      </w:r>
      <w:bookmarkStart w:id="12" w:name="_GoBack"/>
      <w:bookmarkEnd w:id="12"/>
      <w:r>
        <w:t>DEEN</w:t>
      </w:r>
      <w:r>
        <w:rPr>
          <w:spacing w:val="-8"/>
        </w:rPr>
        <w:t xml:space="preserve"> </w:t>
      </w:r>
      <w:r>
        <w:rPr>
          <w:spacing w:val="-2"/>
        </w:rPr>
        <w:t>SHAIKH</w:t>
      </w:r>
    </w:p>
    <w:p w14:paraId="0352DD68">
      <w:pPr>
        <w:pStyle w:val="6"/>
        <w:spacing w:before="32"/>
        <w:rPr>
          <w:b/>
          <w:sz w:val="36"/>
        </w:rPr>
      </w:pPr>
    </w:p>
    <w:p w14:paraId="55B913B7">
      <w:pPr>
        <w:spacing w:before="1"/>
        <w:ind w:left="955" w:right="1013" w:firstLine="0"/>
        <w:jc w:val="center"/>
        <w:rPr>
          <w:b/>
          <w:sz w:val="31"/>
        </w:rPr>
      </w:pPr>
      <w:r>
        <w:rPr>
          <w:b/>
          <w:sz w:val="31"/>
        </w:rPr>
        <w:t>REV</w:t>
      </w:r>
      <w:r>
        <w:rPr>
          <w:b/>
          <w:spacing w:val="12"/>
          <w:sz w:val="31"/>
        </w:rPr>
        <w:t xml:space="preserve"> </w:t>
      </w:r>
      <w:r>
        <w:rPr>
          <w:b/>
          <w:sz w:val="31"/>
        </w:rPr>
        <w:t>-</w:t>
      </w:r>
      <w:r>
        <w:rPr>
          <w:b/>
          <w:spacing w:val="15"/>
          <w:sz w:val="31"/>
        </w:rPr>
        <w:t xml:space="preserve"> </w:t>
      </w:r>
      <w:r>
        <w:rPr>
          <w:b/>
          <w:sz w:val="31"/>
        </w:rPr>
        <w:t>2019</w:t>
      </w:r>
      <w:r>
        <w:rPr>
          <w:b/>
          <w:spacing w:val="7"/>
          <w:sz w:val="31"/>
        </w:rPr>
        <w:t xml:space="preserve"> </w:t>
      </w:r>
      <w:r>
        <w:rPr>
          <w:b/>
          <w:sz w:val="31"/>
        </w:rPr>
        <w:t>‘C’</w:t>
      </w:r>
      <w:r>
        <w:rPr>
          <w:b/>
          <w:spacing w:val="4"/>
          <w:sz w:val="31"/>
        </w:rPr>
        <w:t xml:space="preserve"> </w:t>
      </w:r>
      <w:r>
        <w:rPr>
          <w:b/>
          <w:spacing w:val="-2"/>
          <w:sz w:val="31"/>
        </w:rPr>
        <w:t>Scheme</w:t>
      </w:r>
    </w:p>
    <w:p w14:paraId="0BC2C905">
      <w:pPr>
        <w:pStyle w:val="6"/>
        <w:spacing w:before="17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3086100</wp:posOffset>
            </wp:positionH>
            <wp:positionV relativeFrom="paragraph">
              <wp:posOffset>274955</wp:posOffset>
            </wp:positionV>
            <wp:extent cx="1399540" cy="14268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592" cy="142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16B49">
      <w:pPr>
        <w:spacing w:before="310"/>
        <w:ind w:left="955" w:right="1009" w:firstLine="0"/>
        <w:jc w:val="center"/>
        <w:rPr>
          <w:b/>
          <w:sz w:val="31"/>
        </w:rPr>
      </w:pPr>
      <w:r>
        <w:rPr>
          <w:b/>
          <w:sz w:val="31"/>
        </w:rPr>
        <w:t>University</w:t>
      </w:r>
      <w:r>
        <w:rPr>
          <w:b/>
          <w:spacing w:val="30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23"/>
          <w:sz w:val="31"/>
        </w:rPr>
        <w:t xml:space="preserve"> </w:t>
      </w:r>
      <w:r>
        <w:rPr>
          <w:b/>
          <w:spacing w:val="-2"/>
          <w:sz w:val="31"/>
        </w:rPr>
        <w:t>Mumbai</w:t>
      </w:r>
    </w:p>
    <w:p w14:paraId="06FD4B7A">
      <w:pPr>
        <w:pStyle w:val="6"/>
        <w:rPr>
          <w:b/>
          <w:sz w:val="31"/>
        </w:rPr>
      </w:pPr>
    </w:p>
    <w:p w14:paraId="7A18F728">
      <w:pPr>
        <w:pStyle w:val="6"/>
        <w:spacing w:before="25"/>
        <w:rPr>
          <w:b/>
          <w:sz w:val="31"/>
        </w:rPr>
      </w:pPr>
    </w:p>
    <w:p w14:paraId="75F47B5F">
      <w:pPr>
        <w:spacing w:before="0"/>
        <w:ind w:left="955" w:right="1054" w:firstLine="0"/>
        <w:jc w:val="center"/>
        <w:rPr>
          <w:b/>
          <w:sz w:val="31"/>
        </w:rPr>
      </w:pPr>
      <w:r>
        <w:rPr>
          <w:b/>
          <w:sz w:val="31"/>
        </w:rPr>
        <w:t>Academic</w:t>
      </w:r>
      <w:r>
        <w:rPr>
          <w:b/>
          <w:spacing w:val="-3"/>
          <w:sz w:val="31"/>
        </w:rPr>
        <w:t xml:space="preserve"> </w:t>
      </w:r>
      <w:r>
        <w:rPr>
          <w:b/>
          <w:sz w:val="31"/>
        </w:rPr>
        <w:t>Year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(2024</w:t>
      </w:r>
      <w:r>
        <w:rPr>
          <w:b/>
          <w:spacing w:val="-5"/>
          <w:sz w:val="31"/>
        </w:rPr>
        <w:t xml:space="preserve"> </w:t>
      </w:r>
      <w:r>
        <w:rPr>
          <w:b/>
          <w:sz w:val="31"/>
        </w:rPr>
        <w:t>-</w:t>
      </w:r>
      <w:r>
        <w:rPr>
          <w:b/>
          <w:spacing w:val="-5"/>
          <w:sz w:val="31"/>
        </w:rPr>
        <w:t>25)</w:t>
      </w:r>
    </w:p>
    <w:p w14:paraId="739D2731">
      <w:pPr>
        <w:spacing w:after="0"/>
        <w:jc w:val="center"/>
        <w:rPr>
          <w:b/>
          <w:sz w:val="31"/>
        </w:rPr>
        <w:sectPr>
          <w:type w:val="continuous"/>
          <w:pgSz w:w="11910" w:h="16840"/>
          <w:pgMar w:top="1640" w:right="566" w:bottom="280" w:left="566" w:header="720" w:footer="720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5FA6BA83">
      <w:pPr>
        <w:spacing w:before="105"/>
        <w:ind w:left="955" w:right="944" w:firstLine="0"/>
        <w:jc w:val="center"/>
        <w:rPr>
          <w:b/>
          <w:sz w:val="36"/>
        </w:rPr>
      </w:pPr>
      <w:bookmarkStart w:id="1" w:name="GROUP MEMBERS"/>
      <w:bookmarkEnd w:id="1"/>
      <w:r>
        <w:rPr>
          <w:b/>
          <w:sz w:val="36"/>
        </w:rPr>
        <w:t>GROUP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MEMBERS</w:t>
      </w:r>
    </w:p>
    <w:p w14:paraId="0EBE441F">
      <w:pPr>
        <w:pStyle w:val="6"/>
        <w:spacing w:before="83"/>
        <w:rPr>
          <w:b/>
          <w:sz w:val="20"/>
        </w:rPr>
      </w:pPr>
    </w:p>
    <w:tbl>
      <w:tblPr>
        <w:tblStyle w:val="5"/>
        <w:tblW w:w="0" w:type="auto"/>
        <w:tblInd w:w="185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19"/>
        <w:gridCol w:w="3543"/>
      </w:tblGrid>
      <w:tr w14:paraId="2585A2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3819" w:type="dxa"/>
          </w:tcPr>
          <w:p w14:paraId="129FBBB2">
            <w:pPr>
              <w:pStyle w:val="9"/>
              <w:spacing w:before="116"/>
              <w:ind w:left="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543" w:type="dxa"/>
          </w:tcPr>
          <w:p w14:paraId="4488C993">
            <w:pPr>
              <w:pStyle w:val="9"/>
              <w:spacing w:before="116"/>
              <w:ind w:left="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ENROLLMENT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14:paraId="0ED029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3819" w:type="dxa"/>
          </w:tcPr>
          <w:p w14:paraId="093104E7">
            <w:pPr>
              <w:pStyle w:val="9"/>
              <w:spacing w:before="118"/>
              <w:ind w:left="91" w:right="3"/>
              <w:rPr>
                <w:sz w:val="28"/>
              </w:rPr>
            </w:pPr>
            <w:r>
              <w:rPr>
                <w:spacing w:val="-4"/>
                <w:sz w:val="28"/>
              </w:rPr>
              <w:t>YAMIN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KHAN</w:t>
            </w:r>
          </w:p>
        </w:tc>
        <w:tc>
          <w:tcPr>
            <w:tcW w:w="3543" w:type="dxa"/>
          </w:tcPr>
          <w:p w14:paraId="106E24C7">
            <w:pPr>
              <w:pStyle w:val="9"/>
              <w:spacing w:before="118"/>
              <w:ind w:left="96" w:right="5"/>
              <w:rPr>
                <w:sz w:val="28"/>
              </w:rPr>
            </w:pPr>
            <w:r>
              <w:rPr>
                <w:spacing w:val="-2"/>
                <w:sz w:val="28"/>
              </w:rPr>
              <w:t>242464</w:t>
            </w:r>
          </w:p>
        </w:tc>
      </w:tr>
      <w:tr w14:paraId="4DD1E5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3819" w:type="dxa"/>
          </w:tcPr>
          <w:p w14:paraId="512A8158">
            <w:pPr>
              <w:pStyle w:val="9"/>
              <w:spacing w:before="199"/>
              <w:ind w:left="91" w:right="14"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ABDURRAHMAN </w:t>
            </w:r>
            <w:r>
              <w:rPr>
                <w:spacing w:val="-2"/>
                <w:sz w:val="28"/>
              </w:rPr>
              <w:t>QURESHI</w:t>
            </w:r>
          </w:p>
        </w:tc>
        <w:tc>
          <w:tcPr>
            <w:tcW w:w="3543" w:type="dxa"/>
          </w:tcPr>
          <w:p w14:paraId="58C49408">
            <w:pPr>
              <w:pStyle w:val="9"/>
              <w:spacing w:before="199"/>
              <w:ind w:left="96" w:right="5"/>
              <w:rPr>
                <w:sz w:val="28"/>
              </w:rPr>
            </w:pPr>
            <w:r>
              <w:rPr>
                <w:spacing w:val="-2"/>
                <w:sz w:val="28"/>
              </w:rPr>
              <w:t>242466</w:t>
            </w:r>
          </w:p>
        </w:tc>
      </w:tr>
      <w:tr w14:paraId="71AD7C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3819" w:type="dxa"/>
          </w:tcPr>
          <w:p w14:paraId="7B9039B1">
            <w:pPr>
              <w:pStyle w:val="9"/>
              <w:spacing w:before="116"/>
              <w:ind w:left="91" w:right="20"/>
              <w:rPr>
                <w:sz w:val="28"/>
              </w:rPr>
            </w:pPr>
            <w:r>
              <w:rPr>
                <w:sz w:val="28"/>
              </w:rPr>
              <w:t>HAADIYA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SAYED</w:t>
            </w:r>
          </w:p>
        </w:tc>
        <w:tc>
          <w:tcPr>
            <w:tcW w:w="3543" w:type="dxa"/>
          </w:tcPr>
          <w:p w14:paraId="4399C2E5">
            <w:pPr>
              <w:pStyle w:val="9"/>
              <w:spacing w:before="116"/>
              <w:ind w:left="96" w:right="12"/>
              <w:rPr>
                <w:sz w:val="28"/>
              </w:rPr>
            </w:pPr>
            <w:r>
              <w:rPr>
                <w:spacing w:val="-2"/>
                <w:sz w:val="28"/>
              </w:rPr>
              <w:t>242467</w:t>
            </w:r>
          </w:p>
        </w:tc>
      </w:tr>
      <w:tr w14:paraId="041B48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3819" w:type="dxa"/>
          </w:tcPr>
          <w:p w14:paraId="71AFF0D6">
            <w:pPr>
              <w:pStyle w:val="9"/>
              <w:spacing w:before="115"/>
              <w:ind w:left="91" w:right="15"/>
              <w:rPr>
                <w:sz w:val="28"/>
              </w:rPr>
            </w:pPr>
            <w:r>
              <w:rPr>
                <w:sz w:val="28"/>
              </w:rPr>
              <w:t>SHAIKH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RUMAAN</w:t>
            </w:r>
          </w:p>
        </w:tc>
        <w:tc>
          <w:tcPr>
            <w:tcW w:w="3543" w:type="dxa"/>
          </w:tcPr>
          <w:p w14:paraId="3C1E59D7">
            <w:pPr>
              <w:pStyle w:val="9"/>
              <w:spacing w:before="115"/>
              <w:ind w:left="96" w:right="9"/>
              <w:rPr>
                <w:sz w:val="28"/>
              </w:rPr>
            </w:pPr>
            <w:r>
              <w:rPr>
                <w:spacing w:val="-2"/>
                <w:sz w:val="28"/>
              </w:rPr>
              <w:t>242469</w:t>
            </w:r>
          </w:p>
        </w:tc>
      </w:tr>
      <w:tr w14:paraId="04300E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3819" w:type="dxa"/>
          </w:tcPr>
          <w:p w14:paraId="6B5ED113">
            <w:pPr>
              <w:pStyle w:val="9"/>
              <w:spacing w:before="164"/>
              <w:ind w:left="91" w:right="1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SHAIKH </w:t>
            </w:r>
            <w:r>
              <w:rPr>
                <w:spacing w:val="-2"/>
                <w:sz w:val="28"/>
              </w:rPr>
              <w:t>SAMEER</w:t>
            </w:r>
          </w:p>
        </w:tc>
        <w:tc>
          <w:tcPr>
            <w:tcW w:w="3543" w:type="dxa"/>
          </w:tcPr>
          <w:p w14:paraId="476B7936">
            <w:pPr>
              <w:pStyle w:val="9"/>
              <w:spacing w:before="241"/>
              <w:ind w:left="96" w:right="9"/>
              <w:rPr>
                <w:sz w:val="28"/>
              </w:rPr>
            </w:pPr>
            <w:r>
              <w:rPr>
                <w:spacing w:val="-2"/>
                <w:sz w:val="28"/>
              </w:rPr>
              <w:t>242471</w:t>
            </w:r>
          </w:p>
        </w:tc>
      </w:tr>
    </w:tbl>
    <w:p w14:paraId="31851559">
      <w:pPr>
        <w:pStyle w:val="9"/>
        <w:spacing w:after="0"/>
        <w:rPr>
          <w:sz w:val="28"/>
        </w:rPr>
        <w:sectPr>
          <w:pgSz w:w="11910" w:h="16840"/>
          <w:pgMar w:top="1940" w:right="566" w:bottom="280" w:left="566" w:header="720" w:footer="720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4FCBE42D">
      <w:pPr>
        <w:spacing w:before="65"/>
        <w:ind w:left="955" w:right="949" w:firstLine="0"/>
        <w:jc w:val="center"/>
        <w:rPr>
          <w:b/>
          <w:sz w:val="36"/>
        </w:rPr>
      </w:pPr>
      <w:bookmarkStart w:id="2" w:name="TABLE OF CONTENT"/>
      <w:bookmarkEnd w:id="2"/>
      <w:r>
        <w:rPr>
          <w:b/>
          <w:sz w:val="36"/>
        </w:rPr>
        <w:t>TABLE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CONTENT</w:t>
      </w:r>
    </w:p>
    <w:p w14:paraId="156CC041">
      <w:pPr>
        <w:pStyle w:val="6"/>
        <w:rPr>
          <w:b/>
          <w:sz w:val="20"/>
        </w:rPr>
      </w:pPr>
    </w:p>
    <w:p w14:paraId="7FC658C1">
      <w:pPr>
        <w:pStyle w:val="6"/>
        <w:spacing w:before="229"/>
        <w:rPr>
          <w:b/>
          <w:sz w:val="20"/>
        </w:rPr>
      </w:pPr>
    </w:p>
    <w:tbl>
      <w:tblPr>
        <w:tblStyle w:val="5"/>
        <w:tblW w:w="0" w:type="auto"/>
        <w:tblInd w:w="8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4455"/>
        <w:gridCol w:w="3007"/>
      </w:tblGrid>
      <w:tr w14:paraId="0FC08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55" w:type="dxa"/>
          </w:tcPr>
          <w:p w14:paraId="71C7E656">
            <w:pPr>
              <w:pStyle w:val="9"/>
              <w:spacing w:line="312" w:lineRule="exact"/>
              <w:ind w:right="15"/>
              <w:rPr>
                <w:sz w:val="28"/>
              </w:rPr>
            </w:pPr>
            <w:r>
              <w:rPr>
                <w:spacing w:val="-2"/>
                <w:sz w:val="28"/>
              </w:rPr>
              <w:t>Sr.No</w:t>
            </w:r>
          </w:p>
        </w:tc>
        <w:tc>
          <w:tcPr>
            <w:tcW w:w="4455" w:type="dxa"/>
          </w:tcPr>
          <w:p w14:paraId="558AB5CF">
            <w:pPr>
              <w:pStyle w:val="9"/>
              <w:spacing w:line="312" w:lineRule="exact"/>
              <w:ind w:left="52"/>
              <w:rPr>
                <w:sz w:val="28"/>
              </w:rPr>
            </w:pPr>
            <w:r>
              <w:rPr>
                <w:spacing w:val="-2"/>
                <w:sz w:val="28"/>
              </w:rPr>
              <w:t>Content</w:t>
            </w:r>
          </w:p>
        </w:tc>
        <w:tc>
          <w:tcPr>
            <w:tcW w:w="3007" w:type="dxa"/>
          </w:tcPr>
          <w:p w14:paraId="54A905DA">
            <w:pPr>
              <w:pStyle w:val="9"/>
              <w:spacing w:line="312" w:lineRule="exact"/>
              <w:ind w:left="68" w:right="9"/>
              <w:rPr>
                <w:sz w:val="28"/>
              </w:rPr>
            </w:pPr>
            <w:r>
              <w:rPr>
                <w:sz w:val="28"/>
              </w:rPr>
              <w:t>Page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</w:t>
            </w:r>
          </w:p>
        </w:tc>
      </w:tr>
      <w:tr w14:paraId="73B0B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55" w:type="dxa"/>
          </w:tcPr>
          <w:p w14:paraId="2570D50B">
            <w:pPr>
              <w:pStyle w:val="9"/>
              <w:spacing w:line="313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455" w:type="dxa"/>
          </w:tcPr>
          <w:p w14:paraId="7DEDBC64">
            <w:pPr>
              <w:pStyle w:val="9"/>
              <w:spacing w:line="313" w:lineRule="exact"/>
              <w:ind w:left="12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Problem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Definition</w:t>
            </w:r>
          </w:p>
        </w:tc>
        <w:tc>
          <w:tcPr>
            <w:tcW w:w="3007" w:type="dxa"/>
          </w:tcPr>
          <w:p w14:paraId="7BF12BAC">
            <w:pPr>
              <w:pStyle w:val="9"/>
              <w:spacing w:line="313" w:lineRule="exact"/>
              <w:ind w:left="6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14:paraId="182FE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1555" w:type="dxa"/>
          </w:tcPr>
          <w:p w14:paraId="5003CB23">
            <w:pPr>
              <w:pStyle w:val="9"/>
              <w:spacing w:line="31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455" w:type="dxa"/>
          </w:tcPr>
          <w:p w14:paraId="1BA75DAA">
            <w:pPr>
              <w:pStyle w:val="9"/>
              <w:spacing w:line="312" w:lineRule="exact"/>
              <w:ind w:left="12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Dataset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Details</w:t>
            </w:r>
          </w:p>
        </w:tc>
        <w:tc>
          <w:tcPr>
            <w:tcW w:w="3007" w:type="dxa"/>
          </w:tcPr>
          <w:p w14:paraId="7E18A562">
            <w:pPr>
              <w:pStyle w:val="9"/>
              <w:spacing w:line="312" w:lineRule="exact"/>
              <w:ind w:left="6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14:paraId="14255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55" w:type="dxa"/>
          </w:tcPr>
          <w:p w14:paraId="12861D2B">
            <w:pPr>
              <w:pStyle w:val="9"/>
              <w:spacing w:line="31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455" w:type="dxa"/>
          </w:tcPr>
          <w:p w14:paraId="219B1873">
            <w:pPr>
              <w:pStyle w:val="9"/>
              <w:spacing w:line="311" w:lineRule="exact"/>
              <w:ind w:left="12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Methodology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Approach</w:t>
            </w:r>
          </w:p>
        </w:tc>
        <w:tc>
          <w:tcPr>
            <w:tcW w:w="3007" w:type="dxa"/>
          </w:tcPr>
          <w:p w14:paraId="03A034E8">
            <w:pPr>
              <w:pStyle w:val="9"/>
              <w:spacing w:line="311" w:lineRule="exact"/>
              <w:ind w:left="68" w:right="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14:paraId="0D4E2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555" w:type="dxa"/>
          </w:tcPr>
          <w:p w14:paraId="5CB743BF">
            <w:pPr>
              <w:pStyle w:val="9"/>
              <w:spacing w:line="31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455" w:type="dxa"/>
          </w:tcPr>
          <w:p w14:paraId="3644F6AA">
            <w:pPr>
              <w:pStyle w:val="9"/>
              <w:spacing w:line="312" w:lineRule="exact"/>
              <w:ind w:left="12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Results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Visualizations</w:t>
            </w:r>
          </w:p>
        </w:tc>
        <w:tc>
          <w:tcPr>
            <w:tcW w:w="3007" w:type="dxa"/>
          </w:tcPr>
          <w:p w14:paraId="5EEB9672">
            <w:pPr>
              <w:pStyle w:val="9"/>
              <w:spacing w:line="312" w:lineRule="exact"/>
              <w:ind w:left="68" w:right="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14:paraId="2CADE0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555" w:type="dxa"/>
          </w:tcPr>
          <w:p w14:paraId="13899ED3">
            <w:pPr>
              <w:pStyle w:val="9"/>
              <w:spacing w:line="311" w:lineRule="exact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455" w:type="dxa"/>
          </w:tcPr>
          <w:p w14:paraId="2D113EEA">
            <w:pPr>
              <w:pStyle w:val="9"/>
              <w:spacing w:line="311" w:lineRule="exact"/>
              <w:ind w:left="12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Conclusion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Business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Insights</w:t>
            </w:r>
          </w:p>
        </w:tc>
        <w:tc>
          <w:tcPr>
            <w:tcW w:w="3007" w:type="dxa"/>
          </w:tcPr>
          <w:p w14:paraId="63423AAD">
            <w:pPr>
              <w:pStyle w:val="9"/>
              <w:spacing w:line="311" w:lineRule="exact"/>
              <w:ind w:left="68" w:right="9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73417075">
      <w:pPr>
        <w:pStyle w:val="9"/>
        <w:spacing w:after="0" w:line="311" w:lineRule="exact"/>
        <w:rPr>
          <w:sz w:val="28"/>
        </w:rPr>
        <w:sectPr>
          <w:pgSz w:w="11910" w:h="16840"/>
          <w:pgMar w:top="1860" w:right="566" w:bottom="280" w:left="566" w:header="720" w:footer="720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26D22EF9">
      <w:pPr>
        <w:spacing w:before="61"/>
        <w:ind w:left="955" w:right="942" w:firstLine="0"/>
        <w:jc w:val="center"/>
        <w:rPr>
          <w:b/>
          <w:sz w:val="36"/>
        </w:rPr>
      </w:pPr>
      <w:r>
        <w:rPr>
          <w:b/>
          <w:sz w:val="36"/>
        </w:rPr>
        <w:t>PROBLEM</w:t>
      </w:r>
      <w:r>
        <w:rPr>
          <w:b/>
          <w:spacing w:val="-19"/>
          <w:sz w:val="36"/>
        </w:rPr>
        <w:t xml:space="preserve"> </w:t>
      </w:r>
      <w:r>
        <w:rPr>
          <w:b/>
          <w:spacing w:val="-2"/>
          <w:sz w:val="36"/>
        </w:rPr>
        <w:t>DEFINITION</w:t>
      </w:r>
    </w:p>
    <w:p w14:paraId="2141C78F">
      <w:pPr>
        <w:pStyle w:val="6"/>
        <w:spacing w:before="235"/>
        <w:rPr>
          <w:b/>
          <w:sz w:val="36"/>
        </w:rPr>
      </w:pPr>
    </w:p>
    <w:p w14:paraId="330916B6">
      <w:pPr>
        <w:pStyle w:val="6"/>
        <w:ind w:left="566" w:right="280"/>
        <w:jc w:val="both"/>
      </w:pPr>
      <w:r>
        <w:t>In today’s competitive business environment, organizations generate large volumes of sales data. However, raw data alone is not sufficient for decision-making. Businesses require structured data models and analytical techniques to extract meaningful insights.</w:t>
      </w:r>
    </w:p>
    <w:p w14:paraId="522798BE">
      <w:pPr>
        <w:pStyle w:val="6"/>
        <w:spacing w:before="280"/>
        <w:ind w:left="566"/>
        <w:jc w:val="both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669C0C2D">
      <w:pPr>
        <w:pStyle w:val="8"/>
        <w:numPr>
          <w:ilvl w:val="0"/>
          <w:numId w:val="1"/>
        </w:numPr>
        <w:tabs>
          <w:tab w:val="left" w:pos="1286"/>
        </w:tabs>
        <w:spacing w:before="280" w:after="0" w:line="322" w:lineRule="exact"/>
        <w:ind w:left="1286" w:right="0" w:hanging="360"/>
        <w:jc w:val="left"/>
        <w:rPr>
          <w:sz w:val="28"/>
        </w:rPr>
      </w:pPr>
      <w:r>
        <w:rPr>
          <w:sz w:val="28"/>
        </w:rPr>
        <w:t>Design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Star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Snowflake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schemas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organizing</w:t>
      </w:r>
      <w:r>
        <w:rPr>
          <w:spacing w:val="-6"/>
          <w:sz w:val="28"/>
        </w:rPr>
        <w:t xml:space="preserve"> </w:t>
      </w:r>
      <w:r>
        <w:rPr>
          <w:sz w:val="28"/>
        </w:rPr>
        <w:t>sales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data</w:t>
      </w:r>
    </w:p>
    <w:p w14:paraId="2D536056">
      <w:pPr>
        <w:pStyle w:val="8"/>
        <w:numPr>
          <w:ilvl w:val="0"/>
          <w:numId w:val="1"/>
        </w:numPr>
        <w:tabs>
          <w:tab w:val="left" w:pos="1286"/>
        </w:tabs>
        <w:spacing w:before="0" w:after="0" w:line="322" w:lineRule="exact"/>
        <w:ind w:left="1286" w:right="0" w:hanging="360"/>
        <w:jc w:val="left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Business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Intelligence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analyze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performance</w:t>
      </w:r>
    </w:p>
    <w:p w14:paraId="103AA200">
      <w:pPr>
        <w:pStyle w:val="8"/>
        <w:numPr>
          <w:ilvl w:val="0"/>
          <w:numId w:val="1"/>
        </w:numPr>
        <w:tabs>
          <w:tab w:val="left" w:pos="1286"/>
        </w:tabs>
        <w:spacing w:before="0" w:after="0" w:line="240" w:lineRule="auto"/>
        <w:ind w:left="1286" w:right="0" w:hanging="360"/>
        <w:jc w:val="left"/>
        <w:rPr>
          <w:b/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insights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help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decision-making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business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growth</w:t>
      </w:r>
    </w:p>
    <w:p w14:paraId="432EA1DF">
      <w:pPr>
        <w:pStyle w:val="8"/>
        <w:spacing w:after="0" w:line="240" w:lineRule="auto"/>
        <w:jc w:val="left"/>
        <w:rPr>
          <w:b/>
          <w:sz w:val="28"/>
        </w:rPr>
        <w:sectPr>
          <w:footerReference r:id="rId5" w:type="default"/>
          <w:pgSz w:w="11910" w:h="16840"/>
          <w:pgMar w:top="1860" w:right="566" w:bottom="700" w:left="566" w:header="0" w:footer="511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pgNumType w:start="1"/>
          <w:cols w:space="720" w:num="1"/>
        </w:sectPr>
      </w:pPr>
    </w:p>
    <w:p w14:paraId="37EC0753">
      <w:pPr>
        <w:pStyle w:val="2"/>
        <w:spacing w:before="70"/>
        <w:ind w:right="1181"/>
      </w:pPr>
      <w:bookmarkStart w:id="3" w:name="DATASET DETAILS"/>
      <w:bookmarkEnd w:id="3"/>
      <w:r>
        <w:t>DATASET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0E46A221">
      <w:pPr>
        <w:pStyle w:val="6"/>
        <w:spacing w:before="278"/>
        <w:ind w:left="127"/>
      </w:pP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Sales</w:t>
      </w:r>
      <w:r>
        <w:rPr>
          <w:b/>
          <w:spacing w:val="-4"/>
        </w:rPr>
        <w:t xml:space="preserve"> </w:t>
      </w:r>
      <w:r>
        <w:rPr>
          <w:b/>
        </w:rPr>
        <w:t>Dataset</w:t>
      </w:r>
      <w:r>
        <w:rPr>
          <w:b/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transactional</w:t>
      </w:r>
      <w:r>
        <w:rPr>
          <w:spacing w:val="-4"/>
        </w:rPr>
        <w:t xml:space="preserve"> </w:t>
      </w:r>
      <w:r>
        <w:rPr>
          <w:spacing w:val="-2"/>
        </w:rPr>
        <w:t>records.</w:t>
      </w:r>
    </w:p>
    <w:p w14:paraId="443FE433">
      <w:pPr>
        <w:pStyle w:val="3"/>
      </w:pPr>
      <w:bookmarkStart w:id="4" w:name="Attributes include:"/>
      <w:bookmarkEnd w:id="4"/>
      <w:r>
        <w:t>Attributes</w:t>
      </w:r>
      <w:r>
        <w:rPr>
          <w:spacing w:val="-8"/>
        </w:rPr>
        <w:t xml:space="preserve"> </w:t>
      </w:r>
      <w:r>
        <w:rPr>
          <w:spacing w:val="-2"/>
        </w:rPr>
        <w:t>include:</w:t>
      </w:r>
    </w:p>
    <w:p w14:paraId="6BDA2325">
      <w:pPr>
        <w:pStyle w:val="8"/>
        <w:numPr>
          <w:ilvl w:val="0"/>
          <w:numId w:val="2"/>
        </w:numPr>
        <w:tabs>
          <w:tab w:val="left" w:pos="847"/>
        </w:tabs>
        <w:spacing w:before="281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Order</w:t>
      </w:r>
      <w:r>
        <w:rPr>
          <w:spacing w:val="-5"/>
          <w:sz w:val="28"/>
        </w:rPr>
        <w:t xml:space="preserve"> ID</w:t>
      </w:r>
    </w:p>
    <w:p w14:paraId="611200A6">
      <w:pPr>
        <w:pStyle w:val="8"/>
        <w:numPr>
          <w:ilvl w:val="0"/>
          <w:numId w:val="2"/>
        </w:numPr>
        <w:tabs>
          <w:tab w:val="left" w:pos="847"/>
        </w:tabs>
        <w:spacing w:before="0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Date</w:t>
      </w:r>
    </w:p>
    <w:p w14:paraId="5803DF95">
      <w:pPr>
        <w:pStyle w:val="8"/>
        <w:numPr>
          <w:ilvl w:val="0"/>
          <w:numId w:val="2"/>
        </w:numPr>
        <w:tabs>
          <w:tab w:val="left" w:pos="847"/>
        </w:tabs>
        <w:spacing w:before="0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Customer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293C01B8">
      <w:pPr>
        <w:pStyle w:val="8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360"/>
        <w:jc w:val="left"/>
        <w:rPr>
          <w:sz w:val="28"/>
        </w:rPr>
      </w:pPr>
      <w:r>
        <w:rPr>
          <w:spacing w:val="-2"/>
          <w:sz w:val="28"/>
        </w:rPr>
        <w:t>Region</w:t>
      </w:r>
    </w:p>
    <w:p w14:paraId="625A51FC">
      <w:pPr>
        <w:pStyle w:val="8"/>
        <w:numPr>
          <w:ilvl w:val="0"/>
          <w:numId w:val="2"/>
        </w:numPr>
        <w:tabs>
          <w:tab w:val="left" w:pos="847"/>
        </w:tabs>
        <w:spacing w:before="1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Product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Category</w:t>
      </w:r>
    </w:p>
    <w:p w14:paraId="1548A1A0">
      <w:pPr>
        <w:pStyle w:val="8"/>
        <w:numPr>
          <w:ilvl w:val="0"/>
          <w:numId w:val="2"/>
        </w:numPr>
        <w:tabs>
          <w:tab w:val="left" w:pos="847"/>
        </w:tabs>
        <w:spacing w:before="0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Product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7AECDA21">
      <w:pPr>
        <w:pStyle w:val="8"/>
        <w:numPr>
          <w:ilvl w:val="0"/>
          <w:numId w:val="2"/>
        </w:numPr>
        <w:tabs>
          <w:tab w:val="left" w:pos="847"/>
        </w:tabs>
        <w:spacing w:before="0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Sales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Amount</w:t>
      </w:r>
    </w:p>
    <w:p w14:paraId="7869BAED">
      <w:pPr>
        <w:pStyle w:val="8"/>
        <w:numPr>
          <w:ilvl w:val="0"/>
          <w:numId w:val="2"/>
        </w:numPr>
        <w:tabs>
          <w:tab w:val="left" w:pos="847"/>
        </w:tabs>
        <w:spacing w:before="0" w:after="0" w:line="322" w:lineRule="exact"/>
        <w:ind w:left="847" w:right="0" w:hanging="360"/>
        <w:jc w:val="left"/>
        <w:rPr>
          <w:sz w:val="28"/>
        </w:rPr>
      </w:pPr>
      <w:r>
        <w:rPr>
          <w:spacing w:val="-2"/>
          <w:sz w:val="28"/>
        </w:rPr>
        <w:t>Quantity</w:t>
      </w:r>
    </w:p>
    <w:p w14:paraId="1008C100">
      <w:pPr>
        <w:pStyle w:val="8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360"/>
        <w:jc w:val="left"/>
        <w:rPr>
          <w:sz w:val="28"/>
        </w:rPr>
      </w:pPr>
      <w:r>
        <w:rPr>
          <w:spacing w:val="-2"/>
          <w:sz w:val="28"/>
        </w:rPr>
        <w:t>Profit</w:t>
      </w:r>
    </w:p>
    <w:p w14:paraId="2C024406">
      <w:pPr>
        <w:pStyle w:val="3"/>
        <w:spacing w:before="281"/>
      </w:pPr>
      <w:bookmarkStart w:id="5" w:name="Data Source:"/>
      <w:bookmarkEnd w:id="5"/>
      <w:r>
        <w:t>Data</w:t>
      </w:r>
      <w:r>
        <w:rPr>
          <w:spacing w:val="-6"/>
        </w:rPr>
        <w:t xml:space="preserve"> </w:t>
      </w:r>
      <w:r>
        <w:rPr>
          <w:spacing w:val="-2"/>
        </w:rPr>
        <w:t>Source:</w:t>
      </w:r>
    </w:p>
    <w:p w14:paraId="2F9AEB3C">
      <w:pPr>
        <w:pStyle w:val="8"/>
        <w:numPr>
          <w:ilvl w:val="0"/>
          <w:numId w:val="2"/>
        </w:numPr>
        <w:tabs>
          <w:tab w:val="left" w:pos="847"/>
        </w:tabs>
        <w:spacing w:before="280" w:after="0" w:line="240" w:lineRule="auto"/>
        <w:ind w:left="847" w:right="0" w:hanging="360"/>
        <w:jc w:val="left"/>
        <w:rPr>
          <w:sz w:val="28"/>
        </w:rPr>
      </w:pPr>
      <w:r>
        <w:rPr>
          <w:sz w:val="28"/>
        </w:rPr>
        <w:t>Sample</w:t>
      </w:r>
      <w:r>
        <w:rPr>
          <w:spacing w:val="-7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z w:val="28"/>
        </w:rPr>
        <w:t>Dataset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(Manual)</w:t>
      </w:r>
    </w:p>
    <w:p w14:paraId="34322113">
      <w:pPr>
        <w:pStyle w:val="3"/>
        <w:spacing w:before="281"/>
      </w:pPr>
      <w:bookmarkStart w:id="6" w:name="Data Characteristics:"/>
      <w:bookmarkEnd w:id="6"/>
      <w:r>
        <w:t>Data</w:t>
      </w:r>
      <w:r>
        <w:rPr>
          <w:spacing w:val="-6"/>
        </w:rPr>
        <w:t xml:space="preserve"> </w:t>
      </w:r>
      <w:r>
        <w:rPr>
          <w:spacing w:val="-2"/>
        </w:rPr>
        <w:t>Characteristics:</w:t>
      </w:r>
    </w:p>
    <w:p w14:paraId="418C7D2B">
      <w:pPr>
        <w:pStyle w:val="8"/>
        <w:numPr>
          <w:ilvl w:val="0"/>
          <w:numId w:val="2"/>
        </w:numPr>
        <w:tabs>
          <w:tab w:val="left" w:pos="847"/>
        </w:tabs>
        <w:spacing w:before="280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Structured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format</w:t>
      </w:r>
      <w:r>
        <w:rPr>
          <w:spacing w:val="-3"/>
          <w:sz w:val="28"/>
        </w:rPr>
        <w:t xml:space="preserve"> </w:t>
      </w:r>
      <w:r>
        <w:rPr>
          <w:sz w:val="28"/>
        </w:rPr>
        <w:t>(rows</w:t>
      </w:r>
      <w:r>
        <w:rPr>
          <w:spacing w:val="-4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columns)</w:t>
      </w:r>
    </w:p>
    <w:p w14:paraId="0FD4EB17">
      <w:pPr>
        <w:pStyle w:val="8"/>
        <w:numPr>
          <w:ilvl w:val="0"/>
          <w:numId w:val="2"/>
        </w:numPr>
        <w:tabs>
          <w:tab w:val="left" w:pos="847"/>
        </w:tabs>
        <w:spacing w:before="0" w:after="0" w:line="322" w:lineRule="exact"/>
        <w:ind w:left="847" w:right="0" w:hanging="360"/>
        <w:jc w:val="left"/>
        <w:rPr>
          <w:b/>
          <w:sz w:val="28"/>
        </w:rPr>
      </w:pPr>
      <w:r>
        <w:rPr>
          <w:sz w:val="28"/>
        </w:rPr>
        <w:t>Contains</w:t>
      </w:r>
      <w:r>
        <w:rPr>
          <w:spacing w:val="-9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categorical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numerical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4DBA4737">
      <w:pPr>
        <w:pStyle w:val="8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360"/>
        <w:jc w:val="left"/>
        <w:rPr>
          <w:b/>
          <w:sz w:val="28"/>
        </w:rPr>
      </w:pP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warehousing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BI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36C40871">
      <w:pPr>
        <w:pStyle w:val="6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409575</wp:posOffset>
            </wp:positionH>
            <wp:positionV relativeFrom="paragraph">
              <wp:posOffset>176530</wp:posOffset>
            </wp:positionV>
            <wp:extent cx="6480175" cy="134493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887" cy="134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49AE6">
      <w:pPr>
        <w:pStyle w:val="6"/>
        <w:spacing w:after="0"/>
        <w:rPr>
          <w:b/>
          <w:sz w:val="20"/>
        </w:rPr>
        <w:sectPr>
          <w:pgSz w:w="11910" w:h="16840"/>
          <w:pgMar w:top="1620" w:right="566" w:bottom="700" w:left="566" w:header="0" w:footer="511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23B63907">
      <w:pPr>
        <w:pStyle w:val="2"/>
        <w:ind w:right="1185"/>
      </w:pPr>
      <w:bookmarkStart w:id="7" w:name="METHODOLOGY / APPROACH"/>
      <w:bookmarkEnd w:id="7"/>
      <w:r>
        <w:t>METHODOLOGY</w:t>
      </w:r>
      <w:r>
        <w:rPr>
          <w:spacing w:val="-19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spacing w:val="-2"/>
        </w:rPr>
        <w:t>APPROACH</w:t>
      </w:r>
    </w:p>
    <w:p w14:paraId="6CB8C2E8">
      <w:pPr>
        <w:pStyle w:val="3"/>
        <w:spacing w:before="277"/>
      </w:pPr>
      <w:bookmarkStart w:id="8" w:name="Step 1: Data Preprocessing"/>
      <w:bookmarkEnd w:id="8"/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Preprocessing</w:t>
      </w:r>
    </w:p>
    <w:p w14:paraId="5392213B">
      <w:pPr>
        <w:pStyle w:val="8"/>
        <w:numPr>
          <w:ilvl w:val="0"/>
          <w:numId w:val="2"/>
        </w:numPr>
        <w:tabs>
          <w:tab w:val="left" w:pos="847"/>
        </w:tabs>
        <w:spacing w:before="281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Removed</w:t>
      </w:r>
      <w:r>
        <w:rPr>
          <w:spacing w:val="-7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</w:t>
      </w:r>
    </w:p>
    <w:p w14:paraId="26950D08">
      <w:pPr>
        <w:pStyle w:val="8"/>
        <w:numPr>
          <w:ilvl w:val="0"/>
          <w:numId w:val="2"/>
        </w:numPr>
        <w:tabs>
          <w:tab w:val="left" w:pos="847"/>
        </w:tabs>
        <w:spacing w:before="0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Converted</w:t>
      </w:r>
      <w:r>
        <w:rPr>
          <w:spacing w:val="-5"/>
          <w:sz w:val="28"/>
        </w:rPr>
        <w:t xml:space="preserve"> </w:t>
      </w:r>
      <w:r>
        <w:rPr>
          <w:sz w:val="28"/>
        </w:rPr>
        <w:t>date</w:t>
      </w:r>
      <w:r>
        <w:rPr>
          <w:spacing w:val="-6"/>
          <w:sz w:val="28"/>
        </w:rPr>
        <w:t xml:space="preserve"> </w:t>
      </w:r>
      <w:r>
        <w:rPr>
          <w:sz w:val="28"/>
        </w:rPr>
        <w:t>fields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format</w:t>
      </w:r>
    </w:p>
    <w:p w14:paraId="7A33EA07">
      <w:pPr>
        <w:pStyle w:val="8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360"/>
        <w:jc w:val="left"/>
        <w:rPr>
          <w:sz w:val="28"/>
        </w:rPr>
      </w:pPr>
      <w:r>
        <w:rPr>
          <w:sz w:val="28"/>
        </w:rPr>
        <w:t>Cleaned</w:t>
      </w:r>
      <w:r>
        <w:rPr>
          <w:spacing w:val="-9"/>
          <w:sz w:val="28"/>
        </w:rPr>
        <w:t xml:space="preserve"> </w:t>
      </w:r>
      <w:r>
        <w:rPr>
          <w:sz w:val="28"/>
        </w:rPr>
        <w:t>inconsistent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data</w:t>
      </w:r>
    </w:p>
    <w:p w14:paraId="3383A274">
      <w:pPr>
        <w:pStyle w:val="3"/>
      </w:pPr>
      <w:bookmarkStart w:id="9" w:name="Step 2: Star Schema Design"/>
      <w:bookmarkEnd w:id="9"/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Schema</w:t>
      </w:r>
      <w:r>
        <w:rPr>
          <w:spacing w:val="-2"/>
        </w:rPr>
        <w:t xml:space="preserve"> Design</w:t>
      </w:r>
    </w:p>
    <w:p w14:paraId="04F10638">
      <w:pPr>
        <w:spacing w:before="280"/>
        <w:ind w:left="127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Star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Schema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consists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of:</w:t>
      </w:r>
    </w:p>
    <w:p w14:paraId="2E973AD1">
      <w:pPr>
        <w:pStyle w:val="8"/>
        <w:numPr>
          <w:ilvl w:val="0"/>
          <w:numId w:val="2"/>
        </w:numPr>
        <w:tabs>
          <w:tab w:val="left" w:pos="847"/>
        </w:tabs>
        <w:spacing w:before="281" w:after="0" w:line="322" w:lineRule="exact"/>
        <w:ind w:left="847" w:right="0" w:hanging="360"/>
        <w:jc w:val="left"/>
        <w:rPr>
          <w:sz w:val="28"/>
        </w:rPr>
      </w:pPr>
      <w:r>
        <w:rPr>
          <w:b/>
          <w:sz w:val="28"/>
        </w:rPr>
        <w:t>Fact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Table: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Sales</w:t>
      </w:r>
      <w:r>
        <w:rPr>
          <w:spacing w:val="-2"/>
          <w:sz w:val="28"/>
        </w:rPr>
        <w:t xml:space="preserve"> </w:t>
      </w:r>
      <w:r>
        <w:rPr>
          <w:sz w:val="28"/>
        </w:rPr>
        <w:t>Fact</w:t>
      </w:r>
      <w:r>
        <w:rPr>
          <w:spacing w:val="-5"/>
          <w:sz w:val="28"/>
        </w:rPr>
        <w:t xml:space="preserve"> </w:t>
      </w:r>
      <w:r>
        <w:rPr>
          <w:sz w:val="28"/>
        </w:rPr>
        <w:t>(Sales,</w:t>
      </w:r>
      <w:r>
        <w:rPr>
          <w:spacing w:val="-5"/>
          <w:sz w:val="28"/>
        </w:rPr>
        <w:t xml:space="preserve"> </w:t>
      </w:r>
      <w:r>
        <w:rPr>
          <w:sz w:val="28"/>
        </w:rPr>
        <w:t>Profit,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Quantity)</w:t>
      </w:r>
    </w:p>
    <w:p w14:paraId="1266DE73">
      <w:pPr>
        <w:pStyle w:val="3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360"/>
        <w:jc w:val="left"/>
      </w:pPr>
      <w:r>
        <w:t>Dimension</w:t>
      </w:r>
      <w:r>
        <w:rPr>
          <w:spacing w:val="-10"/>
        </w:rPr>
        <w:t xml:space="preserve"> </w:t>
      </w:r>
      <w:r>
        <w:rPr>
          <w:spacing w:val="-2"/>
        </w:rPr>
        <w:t>Tables:</w:t>
      </w:r>
    </w:p>
    <w:p w14:paraId="4AF32CC3">
      <w:pPr>
        <w:pStyle w:val="8"/>
        <w:numPr>
          <w:ilvl w:val="1"/>
          <w:numId w:val="2"/>
        </w:numPr>
        <w:tabs>
          <w:tab w:val="left" w:pos="1566"/>
        </w:tabs>
        <w:spacing w:before="280" w:after="0" w:line="322" w:lineRule="exact"/>
        <w:ind w:left="1566" w:right="0" w:hanging="359"/>
        <w:jc w:val="left"/>
        <w:rPr>
          <w:rFonts w:ascii="Courier New" w:hAnsi="Courier New"/>
          <w:b/>
          <w:sz w:val="20"/>
        </w:rPr>
      </w:pPr>
      <w:r>
        <w:rPr>
          <w:sz w:val="28"/>
        </w:rPr>
        <w:t>Customer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Dimension</w:t>
      </w:r>
    </w:p>
    <w:p w14:paraId="585868EC">
      <w:pPr>
        <w:pStyle w:val="8"/>
        <w:numPr>
          <w:ilvl w:val="1"/>
          <w:numId w:val="2"/>
        </w:numPr>
        <w:tabs>
          <w:tab w:val="left" w:pos="1566"/>
        </w:tabs>
        <w:spacing w:before="0" w:after="0" w:line="322" w:lineRule="exact"/>
        <w:ind w:left="1566" w:right="0" w:hanging="359"/>
        <w:jc w:val="left"/>
        <w:rPr>
          <w:rFonts w:ascii="Courier New" w:hAnsi="Courier New"/>
          <w:b/>
          <w:sz w:val="20"/>
        </w:rPr>
      </w:pPr>
      <w:r>
        <w:rPr>
          <w:sz w:val="28"/>
        </w:rPr>
        <w:t>Product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Dimension</w:t>
      </w:r>
    </w:p>
    <w:p w14:paraId="79427DB7">
      <w:pPr>
        <w:pStyle w:val="8"/>
        <w:numPr>
          <w:ilvl w:val="1"/>
          <w:numId w:val="2"/>
        </w:numPr>
        <w:tabs>
          <w:tab w:val="left" w:pos="1566"/>
        </w:tabs>
        <w:spacing w:before="0" w:after="0" w:line="240" w:lineRule="auto"/>
        <w:ind w:left="1566" w:right="0" w:hanging="359"/>
        <w:jc w:val="left"/>
        <w:rPr>
          <w:rFonts w:ascii="Courier New" w:hAnsi="Courier New"/>
          <w:b/>
          <w:sz w:val="20"/>
        </w:rPr>
      </w:pP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Dimension</w:t>
      </w:r>
    </w:p>
    <w:p w14:paraId="5CEB907D">
      <w:pPr>
        <w:pStyle w:val="8"/>
        <w:numPr>
          <w:ilvl w:val="1"/>
          <w:numId w:val="2"/>
        </w:numPr>
        <w:tabs>
          <w:tab w:val="left" w:pos="1566"/>
        </w:tabs>
        <w:spacing w:before="2" w:after="0" w:line="240" w:lineRule="auto"/>
        <w:ind w:left="1566" w:right="0" w:hanging="359"/>
        <w:jc w:val="left"/>
        <w:rPr>
          <w:rFonts w:ascii="Courier New" w:hAnsi="Courier New"/>
          <w:b/>
          <w:sz w:val="20"/>
        </w:rPr>
      </w:pPr>
      <w:r>
        <w:rPr>
          <w:sz w:val="28"/>
        </w:rPr>
        <w:t>Region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Dimension</w:t>
      </w:r>
    </w:p>
    <w:p w14:paraId="6BAA31AA">
      <w:pPr>
        <w:pStyle w:val="3"/>
        <w:spacing w:before="278"/>
      </w:pPr>
      <w:r>
        <w:rPr>
          <w:spacing w:val="-2"/>
        </w:rPr>
        <w:t>Structure:</w:t>
      </w:r>
    </w:p>
    <w:p w14:paraId="538940FF">
      <w:pPr>
        <w:pStyle w:val="8"/>
        <w:numPr>
          <w:ilvl w:val="0"/>
          <w:numId w:val="2"/>
        </w:numPr>
        <w:tabs>
          <w:tab w:val="left" w:pos="847"/>
        </w:tabs>
        <w:spacing w:before="280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Central</w:t>
      </w:r>
      <w:r>
        <w:rPr>
          <w:spacing w:val="-4"/>
          <w:sz w:val="28"/>
        </w:rPr>
        <w:t xml:space="preserve"> </w:t>
      </w:r>
      <w:r>
        <w:rPr>
          <w:sz w:val="28"/>
        </w:rPr>
        <w:t>Fact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connected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dimensions</w:t>
      </w:r>
    </w:p>
    <w:p w14:paraId="1B4B3D1F">
      <w:pPr>
        <w:pStyle w:val="8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360"/>
        <w:jc w:val="left"/>
        <w:rPr>
          <w:sz w:val="28"/>
        </w:rPr>
      </w:pP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fast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querying</w:t>
      </w:r>
    </w:p>
    <w:p w14:paraId="61FAA395">
      <w:pPr>
        <w:pStyle w:val="6"/>
        <w:spacing w:before="2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178435</wp:posOffset>
                </wp:positionV>
                <wp:extent cx="5450840" cy="369189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0840" cy="3691890"/>
                          <a:chOff x="0" y="0"/>
                          <a:chExt cx="5450840" cy="369189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96" y="9525"/>
                            <a:ext cx="5362564" cy="3672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450840" cy="369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0840" h="3691890">
                                <a:moveTo>
                                  <a:pt x="5445823" y="3691890"/>
                                </a:moveTo>
                                <a:lnTo>
                                  <a:pt x="4762" y="3691890"/>
                                </a:lnTo>
                                <a:lnTo>
                                  <a:pt x="3289" y="3691661"/>
                                </a:lnTo>
                                <a:lnTo>
                                  <a:pt x="1968" y="3690975"/>
                                </a:lnTo>
                                <a:lnTo>
                                  <a:pt x="914" y="3689921"/>
                                </a:lnTo>
                                <a:lnTo>
                                  <a:pt x="228" y="3688600"/>
                                </a:lnTo>
                                <a:lnTo>
                                  <a:pt x="0" y="368712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445823" y="0"/>
                                </a:lnTo>
                                <a:lnTo>
                                  <a:pt x="545058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682365"/>
                                </a:lnTo>
                                <a:lnTo>
                                  <a:pt x="4762" y="3682365"/>
                                </a:lnTo>
                                <a:lnTo>
                                  <a:pt x="9525" y="3687127"/>
                                </a:lnTo>
                                <a:lnTo>
                                  <a:pt x="5450585" y="3687127"/>
                                </a:lnTo>
                                <a:lnTo>
                                  <a:pt x="5450357" y="3688600"/>
                                </a:lnTo>
                                <a:lnTo>
                                  <a:pt x="5449671" y="3689921"/>
                                </a:lnTo>
                                <a:lnTo>
                                  <a:pt x="5448617" y="3690975"/>
                                </a:lnTo>
                                <a:lnTo>
                                  <a:pt x="5447296" y="3691661"/>
                                </a:lnTo>
                                <a:lnTo>
                                  <a:pt x="5445823" y="3691890"/>
                                </a:lnTo>
                                <a:close/>
                              </a:path>
                              <a:path w="5450840" h="3691890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450840" h="3691890">
                                <a:moveTo>
                                  <a:pt x="544106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441060" y="4762"/>
                                </a:lnTo>
                                <a:lnTo>
                                  <a:pt x="5441060" y="9525"/>
                                </a:lnTo>
                                <a:close/>
                              </a:path>
                              <a:path w="5450840" h="3691890">
                                <a:moveTo>
                                  <a:pt x="5441060" y="3687127"/>
                                </a:moveTo>
                                <a:lnTo>
                                  <a:pt x="5441060" y="4762"/>
                                </a:lnTo>
                                <a:lnTo>
                                  <a:pt x="5445823" y="9525"/>
                                </a:lnTo>
                                <a:lnTo>
                                  <a:pt x="5450585" y="9525"/>
                                </a:lnTo>
                                <a:lnTo>
                                  <a:pt x="5450585" y="3682365"/>
                                </a:lnTo>
                                <a:lnTo>
                                  <a:pt x="5445823" y="3682365"/>
                                </a:lnTo>
                                <a:lnTo>
                                  <a:pt x="5441060" y="3687127"/>
                                </a:lnTo>
                                <a:close/>
                              </a:path>
                              <a:path w="5450840" h="3691890">
                                <a:moveTo>
                                  <a:pt x="5450585" y="9525"/>
                                </a:moveTo>
                                <a:lnTo>
                                  <a:pt x="5445823" y="9525"/>
                                </a:lnTo>
                                <a:lnTo>
                                  <a:pt x="5441060" y="4762"/>
                                </a:lnTo>
                                <a:lnTo>
                                  <a:pt x="5450585" y="4762"/>
                                </a:lnTo>
                                <a:lnTo>
                                  <a:pt x="5450585" y="9525"/>
                                </a:lnTo>
                                <a:close/>
                              </a:path>
                              <a:path w="5450840" h="3691890">
                                <a:moveTo>
                                  <a:pt x="9525" y="3687127"/>
                                </a:moveTo>
                                <a:lnTo>
                                  <a:pt x="4762" y="3682365"/>
                                </a:lnTo>
                                <a:lnTo>
                                  <a:pt x="9525" y="3682365"/>
                                </a:lnTo>
                                <a:lnTo>
                                  <a:pt x="9525" y="3687127"/>
                                </a:lnTo>
                                <a:close/>
                              </a:path>
                              <a:path w="5450840" h="3691890">
                                <a:moveTo>
                                  <a:pt x="5441060" y="3687127"/>
                                </a:moveTo>
                                <a:lnTo>
                                  <a:pt x="9525" y="3687127"/>
                                </a:lnTo>
                                <a:lnTo>
                                  <a:pt x="9525" y="3682365"/>
                                </a:lnTo>
                                <a:lnTo>
                                  <a:pt x="5441060" y="3682365"/>
                                </a:lnTo>
                                <a:lnTo>
                                  <a:pt x="5441060" y="3687127"/>
                                </a:lnTo>
                                <a:close/>
                              </a:path>
                              <a:path w="5450840" h="3691890">
                                <a:moveTo>
                                  <a:pt x="5450585" y="3687127"/>
                                </a:moveTo>
                                <a:lnTo>
                                  <a:pt x="5441060" y="3687127"/>
                                </a:lnTo>
                                <a:lnTo>
                                  <a:pt x="5445823" y="3682365"/>
                                </a:lnTo>
                                <a:lnTo>
                                  <a:pt x="5450585" y="3682365"/>
                                </a:lnTo>
                                <a:lnTo>
                                  <a:pt x="5450585" y="3687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6pt;margin-top:14.05pt;height:290.7pt;width:429.2pt;mso-position-horizontal-relative:page;mso-wrap-distance-bottom:0pt;mso-wrap-distance-top:0pt;z-index:-251653120;mso-width-relative:page;mso-height-relative:page;" coordsize="5450840,3691890" o:gfxdata="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">
                <o:lock v:ext="edit" aspectratio="f"/>
                <v:shape id="Image 6" o:spid="_x0000_s1026" o:spt="75" type="#_x0000_t75" style="position:absolute;left:78496;top:9525;height:3672840;width:5362564;" filled="f" o:preferrelative="t" stroked="f" coordsize="21600,21600" o:gfxdata="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Wz7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7" o:spid="_x0000_s1026" o:spt="100" style="position:absolute;left:0;top:0;height:3691890;width:5450840;" fillcolor="#000000" filled="t" stroked="f" coordsize="5450840,3691890" o:gfxdata="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fbBW8AAAA&#10;2gAAAA8AAAAAAAAAAQAgAAAAIgAAAGRycy9kb3ducmV2LnhtbFBLAQIUABQAAAAIAIdO4kAzLwWe&#10;OwAAADkAAAAQAAAAAAAAAAEAIAAAAAsBAABkcnMvc2hhcGV4bWwueG1sUEsFBgAAAAAGAAYAWwEA&#10;ALUDAAAAAA==&#10;" path="m5445823,3691890l4762,3691890,3289,3691661,1968,3690975,914,3689921,228,3688600,0,3687127,0,4762,4762,0,5445823,0,5450585,4762,9525,4762,4762,9525,9525,9525,9525,3682365,4762,3682365,9525,3687127,5450585,3687127,5450357,3688600,5449671,3689921,5448617,3690975,5447296,3691661,5445823,3691890xem9525,9525l4762,9525,9525,4762,9525,9525xem5441060,9525l9525,9525,9525,4762,5441060,4762,5441060,9525xem5441060,3687127l5441060,4762,5445823,9525,5450585,9525,5450585,3682365,5445823,3682365,5441060,3687127xem5450585,9525l5445823,9525,5441060,4762,5450585,4762,5450585,9525xem9525,3687127l4762,3682365,9525,3682365,9525,3687127xem5441060,3687127l9525,3687127,9525,3682365,5441060,3682365,5441060,3687127xem5450585,3687127l5441060,3687127,5445823,3682365,5450585,3682365,5450585,36871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50FA6BF">
      <w:pPr>
        <w:pStyle w:val="3"/>
        <w:spacing w:before="286"/>
        <w:ind w:left="955" w:right="917"/>
        <w:jc w:val="center"/>
      </w:pPr>
      <w:r>
        <w:t>Star</w:t>
      </w:r>
      <w:r>
        <w:rPr>
          <w:spacing w:val="-6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409F54B7">
      <w:pPr>
        <w:pStyle w:val="3"/>
        <w:spacing w:after="0"/>
        <w:jc w:val="center"/>
        <w:sectPr>
          <w:pgSz w:w="11910" w:h="16840"/>
          <w:pgMar w:top="1560" w:right="566" w:bottom="700" w:left="566" w:header="0" w:footer="511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0D26D934">
      <w:pPr>
        <w:spacing w:before="78"/>
        <w:ind w:left="127" w:right="0" w:firstLine="0"/>
        <w:jc w:val="left"/>
        <w:rPr>
          <w:b/>
          <w:sz w:val="28"/>
        </w:rPr>
      </w:pPr>
      <w:bookmarkStart w:id="10" w:name="Step 3: Snowflake Schema Design"/>
      <w:bookmarkEnd w:id="10"/>
      <w:r>
        <w:rPr>
          <w:b/>
          <w:sz w:val="28"/>
        </w:rPr>
        <w:t>Step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Snowflake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Schema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Design</w:t>
      </w:r>
    </w:p>
    <w:p w14:paraId="75FA8E3B">
      <w:pPr>
        <w:spacing w:before="281"/>
        <w:ind w:left="127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Snowflake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Schema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normalized</w:t>
      </w:r>
      <w:r>
        <w:rPr>
          <w:spacing w:val="-4"/>
          <w:sz w:val="28"/>
        </w:rPr>
        <w:t xml:space="preserve"> </w:t>
      </w:r>
      <w:r>
        <w:rPr>
          <w:sz w:val="28"/>
        </w:rPr>
        <w:t>version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Star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Schema.</w:t>
      </w:r>
    </w:p>
    <w:p w14:paraId="5810D76A">
      <w:pPr>
        <w:pStyle w:val="3"/>
      </w:pPr>
      <w:r>
        <w:rPr>
          <w:spacing w:val="-2"/>
        </w:rPr>
        <w:t>Example:</w:t>
      </w:r>
    </w:p>
    <w:p w14:paraId="371FDBBF">
      <w:pPr>
        <w:pStyle w:val="8"/>
        <w:numPr>
          <w:ilvl w:val="0"/>
          <w:numId w:val="2"/>
        </w:numPr>
        <w:tabs>
          <w:tab w:val="left" w:pos="847"/>
        </w:tabs>
        <w:spacing w:before="278" w:after="0" w:line="240" w:lineRule="auto"/>
        <w:ind w:left="847" w:right="0" w:hanging="360"/>
        <w:jc w:val="left"/>
        <w:rPr>
          <w:sz w:val="28"/>
        </w:rPr>
      </w:pP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z w:val="28"/>
        </w:rPr>
        <w:t>Dimension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split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into:</w:t>
      </w:r>
    </w:p>
    <w:p w14:paraId="4EB69182">
      <w:pPr>
        <w:pStyle w:val="8"/>
        <w:numPr>
          <w:ilvl w:val="1"/>
          <w:numId w:val="2"/>
        </w:numPr>
        <w:tabs>
          <w:tab w:val="left" w:pos="1566"/>
        </w:tabs>
        <w:spacing w:before="283" w:after="0" w:line="322" w:lineRule="exact"/>
        <w:ind w:left="1566" w:right="0" w:hanging="359"/>
        <w:jc w:val="left"/>
        <w:rPr>
          <w:rFonts w:ascii="Courier New" w:hAnsi="Courier New"/>
          <w:sz w:val="20"/>
        </w:rPr>
      </w:pPr>
      <w:r>
        <w:rPr>
          <w:sz w:val="28"/>
        </w:rPr>
        <w:t>Product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15F974E2">
      <w:pPr>
        <w:pStyle w:val="8"/>
        <w:numPr>
          <w:ilvl w:val="1"/>
          <w:numId w:val="2"/>
        </w:numPr>
        <w:tabs>
          <w:tab w:val="left" w:pos="1566"/>
        </w:tabs>
        <w:spacing w:before="0" w:after="0" w:line="240" w:lineRule="auto"/>
        <w:ind w:left="1566" w:right="0" w:hanging="359"/>
        <w:jc w:val="left"/>
        <w:rPr>
          <w:rFonts w:ascii="Courier New" w:hAnsi="Courier New"/>
          <w:sz w:val="20"/>
        </w:rPr>
      </w:pPr>
      <w:r>
        <w:rPr>
          <w:sz w:val="28"/>
        </w:rPr>
        <w:t>Category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569B312A">
      <w:pPr>
        <w:pStyle w:val="8"/>
        <w:numPr>
          <w:ilvl w:val="0"/>
          <w:numId w:val="2"/>
        </w:numPr>
        <w:tabs>
          <w:tab w:val="left" w:pos="847"/>
        </w:tabs>
        <w:spacing w:before="278" w:after="0" w:line="240" w:lineRule="auto"/>
        <w:ind w:left="847" w:right="0" w:hanging="360"/>
        <w:jc w:val="left"/>
        <w:rPr>
          <w:sz w:val="28"/>
        </w:rPr>
      </w:pPr>
      <w:r>
        <w:rPr>
          <w:sz w:val="28"/>
        </w:rPr>
        <w:t>Region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Country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City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hierarchy</w:t>
      </w:r>
    </w:p>
    <w:p w14:paraId="5F9CE6FE">
      <w:pPr>
        <w:pStyle w:val="3"/>
      </w:pPr>
      <w:r>
        <w:rPr>
          <w:spacing w:val="-2"/>
        </w:rPr>
        <w:t>Advantages:</w:t>
      </w:r>
    </w:p>
    <w:p w14:paraId="030A36C6">
      <w:pPr>
        <w:pStyle w:val="8"/>
        <w:numPr>
          <w:ilvl w:val="0"/>
          <w:numId w:val="2"/>
        </w:numPr>
        <w:tabs>
          <w:tab w:val="left" w:pos="847"/>
        </w:tabs>
        <w:spacing w:before="281" w:after="0" w:line="322" w:lineRule="exact"/>
        <w:ind w:left="847" w:right="0" w:hanging="360"/>
        <w:jc w:val="left"/>
        <w:rPr>
          <w:sz w:val="28"/>
        </w:rPr>
      </w:pPr>
      <w:r>
        <w:rPr>
          <w:sz w:val="28"/>
        </w:rPr>
        <w:t>Reduces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redundancy</w:t>
      </w:r>
    </w:p>
    <w:p w14:paraId="4D185A57">
      <w:pPr>
        <w:pStyle w:val="8"/>
        <w:numPr>
          <w:ilvl w:val="0"/>
          <w:numId w:val="2"/>
        </w:numPr>
        <w:tabs>
          <w:tab w:val="left" w:pos="847"/>
        </w:tabs>
        <w:spacing w:before="0" w:after="0" w:line="240" w:lineRule="auto"/>
        <w:ind w:left="847" w:right="0" w:hanging="360"/>
        <w:jc w:val="left"/>
        <w:rPr>
          <w:sz w:val="28"/>
        </w:rPr>
      </w:pP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integrity</w:t>
      </w:r>
    </w:p>
    <w:p w14:paraId="479C2CFD">
      <w:pPr>
        <w:pStyle w:val="6"/>
        <w:spacing w:before="2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1506855</wp:posOffset>
                </wp:positionH>
                <wp:positionV relativeFrom="paragraph">
                  <wp:posOffset>178435</wp:posOffset>
                </wp:positionV>
                <wp:extent cx="4565650" cy="509587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650" cy="5095875"/>
                          <a:chOff x="0" y="0"/>
                          <a:chExt cx="4565650" cy="509587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16199"/>
                            <a:ext cx="4546092" cy="4869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565650" cy="509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5095875">
                                <a:moveTo>
                                  <a:pt x="4560379" y="5095494"/>
                                </a:moveTo>
                                <a:lnTo>
                                  <a:pt x="4762" y="5095494"/>
                                </a:lnTo>
                                <a:lnTo>
                                  <a:pt x="3289" y="5095265"/>
                                </a:lnTo>
                                <a:lnTo>
                                  <a:pt x="1968" y="5094579"/>
                                </a:lnTo>
                                <a:lnTo>
                                  <a:pt x="914" y="5093525"/>
                                </a:lnTo>
                                <a:lnTo>
                                  <a:pt x="228" y="5092204"/>
                                </a:lnTo>
                                <a:lnTo>
                                  <a:pt x="0" y="5090731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4560379" y="0"/>
                                </a:lnTo>
                                <a:lnTo>
                                  <a:pt x="4565142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5085969"/>
                                </a:lnTo>
                                <a:lnTo>
                                  <a:pt x="4762" y="5085969"/>
                                </a:lnTo>
                                <a:lnTo>
                                  <a:pt x="9525" y="5090731"/>
                                </a:lnTo>
                                <a:lnTo>
                                  <a:pt x="4565142" y="5090731"/>
                                </a:lnTo>
                                <a:lnTo>
                                  <a:pt x="4564913" y="5092204"/>
                                </a:lnTo>
                                <a:lnTo>
                                  <a:pt x="4564227" y="5093525"/>
                                </a:lnTo>
                                <a:lnTo>
                                  <a:pt x="4563173" y="5094579"/>
                                </a:lnTo>
                                <a:lnTo>
                                  <a:pt x="4561852" y="5095265"/>
                                </a:lnTo>
                                <a:lnTo>
                                  <a:pt x="4560379" y="5095494"/>
                                </a:lnTo>
                                <a:close/>
                              </a:path>
                              <a:path w="4565650" h="50958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4565650" h="5095875">
                                <a:moveTo>
                                  <a:pt x="455561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4555617" y="4762"/>
                                </a:lnTo>
                                <a:lnTo>
                                  <a:pt x="4555617" y="9525"/>
                                </a:lnTo>
                                <a:close/>
                              </a:path>
                              <a:path w="4565650" h="5095875">
                                <a:moveTo>
                                  <a:pt x="4555617" y="5090731"/>
                                </a:moveTo>
                                <a:lnTo>
                                  <a:pt x="4555617" y="4762"/>
                                </a:lnTo>
                                <a:lnTo>
                                  <a:pt x="4560379" y="9525"/>
                                </a:lnTo>
                                <a:lnTo>
                                  <a:pt x="4565142" y="9525"/>
                                </a:lnTo>
                                <a:lnTo>
                                  <a:pt x="4565142" y="5085969"/>
                                </a:lnTo>
                                <a:lnTo>
                                  <a:pt x="4560379" y="5085969"/>
                                </a:lnTo>
                                <a:lnTo>
                                  <a:pt x="4555617" y="5090731"/>
                                </a:lnTo>
                                <a:close/>
                              </a:path>
                              <a:path w="4565650" h="5095875">
                                <a:moveTo>
                                  <a:pt x="4565142" y="9525"/>
                                </a:moveTo>
                                <a:lnTo>
                                  <a:pt x="4560379" y="9525"/>
                                </a:lnTo>
                                <a:lnTo>
                                  <a:pt x="4555617" y="4762"/>
                                </a:lnTo>
                                <a:lnTo>
                                  <a:pt x="4565142" y="4762"/>
                                </a:lnTo>
                                <a:lnTo>
                                  <a:pt x="4565142" y="9525"/>
                                </a:lnTo>
                                <a:close/>
                              </a:path>
                              <a:path w="4565650" h="5095875">
                                <a:moveTo>
                                  <a:pt x="9525" y="5090731"/>
                                </a:moveTo>
                                <a:lnTo>
                                  <a:pt x="4762" y="5085969"/>
                                </a:lnTo>
                                <a:lnTo>
                                  <a:pt x="9525" y="5085969"/>
                                </a:lnTo>
                                <a:lnTo>
                                  <a:pt x="9525" y="5090731"/>
                                </a:lnTo>
                                <a:close/>
                              </a:path>
                              <a:path w="4565650" h="5095875">
                                <a:moveTo>
                                  <a:pt x="4555617" y="5090731"/>
                                </a:moveTo>
                                <a:lnTo>
                                  <a:pt x="9525" y="5090731"/>
                                </a:lnTo>
                                <a:lnTo>
                                  <a:pt x="9525" y="5085969"/>
                                </a:lnTo>
                                <a:lnTo>
                                  <a:pt x="4555617" y="5085969"/>
                                </a:lnTo>
                                <a:lnTo>
                                  <a:pt x="4555617" y="5090731"/>
                                </a:lnTo>
                                <a:close/>
                              </a:path>
                              <a:path w="4565650" h="5095875">
                                <a:moveTo>
                                  <a:pt x="4565142" y="5090731"/>
                                </a:moveTo>
                                <a:lnTo>
                                  <a:pt x="4555617" y="5090731"/>
                                </a:lnTo>
                                <a:lnTo>
                                  <a:pt x="4560379" y="5085969"/>
                                </a:lnTo>
                                <a:lnTo>
                                  <a:pt x="4565142" y="5085969"/>
                                </a:lnTo>
                                <a:lnTo>
                                  <a:pt x="4565142" y="5090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65pt;margin-top:14.05pt;height:401.25pt;width:359.5pt;mso-position-horizontal-relative:page;mso-wrap-distance-bottom:0pt;mso-wrap-distance-top:0pt;z-index:-251652096;mso-width-relative:page;mso-height-relative:page;" coordsize="4565650,5095875" o:gfxdata="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">
                <o:lock v:ext="edit" aspectratio="f"/>
                <v:shape id="Image 9" o:spid="_x0000_s1026" o:spt="75" type="#_x0000_t75" style="position:absolute;left:9525;top:216199;height:4869769;width:4546092;" filled="f" o:preferrelative="t" stroked="f" coordsize="21600,21600" o:gfxdata="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7/rH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Graphic 10" o:spid="_x0000_s1026" o:spt="100" style="position:absolute;left:0;top:0;height:5095875;width:4565650;" fillcolor="#000000" filled="t" stroked="f" coordsize="4565650,5095875" o:gfxdata="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5kMdvQAA&#10;ANsAAAAPAAAAAAAAAAEAIAAAACIAAABkcnMvZG93bnJldi54bWxQSwECFAAUAAAACACHTuJAMy8F&#10;njsAAAA5AAAAEAAAAAAAAAABACAAAAAMAQAAZHJzL3NoYXBleG1sLnhtbFBLBQYAAAAABgAGAFsB&#10;AAC2AwAAAAA=&#10;" path="m4560379,5095494l4762,5095494,3289,5095265,1968,5094579,914,5093525,228,5092204,0,5090731,0,4762,4762,0,4560379,0,4565142,4762,9525,4762,4762,9525,9525,9525,9525,5085969,4762,5085969,9525,5090731,4565142,5090731,4564913,5092204,4564227,5093525,4563173,5094579,4561852,5095265,4560379,5095494xem9525,9525l4762,9525,9525,4762,9525,9525xem4555617,9525l9525,9525,9525,4762,4555617,4762,4555617,9525xem4555617,5090731l4555617,4762,4560379,9525,4565142,9525,4565142,5085969,4560379,5085969,4555617,5090731xem4565142,9525l4560379,9525,4555617,4762,4565142,4762,4565142,9525xem9525,5090731l4762,5085969,9525,5085969,9525,5090731xem4555617,5090731l9525,5090731,9525,5085969,4555617,5085969,4555617,5090731xem4565142,5090731l4555617,5090731,4560379,5085969,4565142,5085969,4565142,50907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4B866E2">
      <w:pPr>
        <w:spacing w:before="295"/>
        <w:ind w:left="955" w:right="919" w:firstLine="0"/>
        <w:jc w:val="center"/>
        <w:rPr>
          <w:b/>
          <w:sz w:val="28"/>
        </w:rPr>
      </w:pPr>
      <w:r>
        <w:rPr>
          <w:b/>
          <w:sz w:val="28"/>
        </w:rPr>
        <w:t>Snowflake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Schema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620AD4BD">
      <w:pPr>
        <w:spacing w:after="0"/>
        <w:jc w:val="center"/>
        <w:rPr>
          <w:b/>
          <w:sz w:val="28"/>
        </w:rPr>
        <w:sectPr>
          <w:pgSz w:w="11910" w:h="16840"/>
          <w:pgMar w:top="1540" w:right="566" w:bottom="700" w:left="566" w:header="0" w:footer="511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332D217C">
      <w:pPr>
        <w:pStyle w:val="2"/>
        <w:ind w:right="972"/>
      </w:pPr>
      <w:bookmarkStart w:id="11" w:name="RESULTS AND VISUALIZATION"/>
      <w:bookmarkEnd w:id="11"/>
      <w:r>
        <w:t>RESULTS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VISUALIZATION</w:t>
      </w:r>
    </w:p>
    <w:p w14:paraId="393D4FE8">
      <w:pPr>
        <w:spacing w:before="277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567AE09A">
      <w:pPr>
        <w:pStyle w:val="6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375920</wp:posOffset>
                </wp:positionH>
                <wp:positionV relativeFrom="paragraph">
                  <wp:posOffset>179070</wp:posOffset>
                </wp:positionV>
                <wp:extent cx="6789420" cy="334835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3348354"/>
                          <a:chOff x="0" y="0"/>
                          <a:chExt cx="6789420" cy="3348354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612" cy="33482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808" y="0"/>
                            <a:ext cx="3372612" cy="3348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pt;margin-top:14.1pt;height:263.65pt;width:534.6pt;mso-position-horizontal-relative:page;mso-wrap-distance-bottom:0pt;mso-wrap-distance-top:0pt;z-index:-251652096;mso-width-relative:page;mso-height-relative:page;" coordsize="6789420,3348354" o:gfxdata="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Szfc&#10;h/3P6moqlm+5D/uf1NR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">
                <o:lock v:ext="edit" aspectratio="f"/>
                <v:shape id="Image 12" o:spid="_x0000_s1026" o:spt="75" type="#_x0000_t75" style="position:absolute;left:0;top:0;height:3348228;width:3372612;" filled="f" o:preferrelative="t" stroked="f" coordsize="21600,21600" o:gfxdata="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0kPs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13" o:spid="_x0000_s1026" o:spt="75" type="#_x0000_t75" style="position:absolute;left:3416808;top:0;height:3348228;width:3372612;" filled="f" o:preferrelative="t" stroked="f" coordsize="21600,21600" o:gfxdata="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i+N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1944370</wp:posOffset>
            </wp:positionH>
            <wp:positionV relativeFrom="paragraph">
              <wp:posOffset>3709670</wp:posOffset>
            </wp:positionV>
            <wp:extent cx="3800475" cy="74930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500" cy="749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A5D2F">
      <w:pPr>
        <w:pStyle w:val="6"/>
        <w:spacing w:before="34"/>
        <w:rPr>
          <w:b/>
          <w:sz w:val="20"/>
        </w:rPr>
      </w:pPr>
    </w:p>
    <w:p w14:paraId="18D31B24">
      <w:pPr>
        <w:spacing w:before="299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462ECE4B">
      <w:pPr>
        <w:pStyle w:val="6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440055</wp:posOffset>
                </wp:positionH>
                <wp:positionV relativeFrom="paragraph">
                  <wp:posOffset>175895</wp:posOffset>
                </wp:positionV>
                <wp:extent cx="3366135" cy="3007995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6135" cy="3007995"/>
                          <a:chOff x="0" y="0"/>
                          <a:chExt cx="3366135" cy="300799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8719"/>
                            <a:ext cx="3332003" cy="2949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366135" cy="30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3007995">
                                <a:moveTo>
                                  <a:pt x="3360991" y="3007613"/>
                                </a:moveTo>
                                <a:lnTo>
                                  <a:pt x="4762" y="3007613"/>
                                </a:lnTo>
                                <a:lnTo>
                                  <a:pt x="3289" y="3007385"/>
                                </a:lnTo>
                                <a:lnTo>
                                  <a:pt x="1968" y="3006699"/>
                                </a:lnTo>
                                <a:lnTo>
                                  <a:pt x="914" y="3005645"/>
                                </a:lnTo>
                                <a:lnTo>
                                  <a:pt x="228" y="3004324"/>
                                </a:lnTo>
                                <a:lnTo>
                                  <a:pt x="0" y="3002851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360991" y="0"/>
                                </a:lnTo>
                                <a:lnTo>
                                  <a:pt x="3365754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998088"/>
                                </a:lnTo>
                                <a:lnTo>
                                  <a:pt x="4762" y="2998088"/>
                                </a:lnTo>
                                <a:lnTo>
                                  <a:pt x="9525" y="3002851"/>
                                </a:lnTo>
                                <a:lnTo>
                                  <a:pt x="3365754" y="3002851"/>
                                </a:lnTo>
                                <a:lnTo>
                                  <a:pt x="3365525" y="3004324"/>
                                </a:lnTo>
                                <a:lnTo>
                                  <a:pt x="3364839" y="3005645"/>
                                </a:lnTo>
                                <a:lnTo>
                                  <a:pt x="3363785" y="3006699"/>
                                </a:lnTo>
                                <a:lnTo>
                                  <a:pt x="3362464" y="3007385"/>
                                </a:lnTo>
                                <a:lnTo>
                                  <a:pt x="3360991" y="3007613"/>
                                </a:lnTo>
                                <a:close/>
                              </a:path>
                              <a:path w="3366135" h="300799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3366135" h="3007995">
                                <a:moveTo>
                                  <a:pt x="3356229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3356229" y="4762"/>
                                </a:lnTo>
                                <a:lnTo>
                                  <a:pt x="3356229" y="9525"/>
                                </a:lnTo>
                                <a:close/>
                              </a:path>
                              <a:path w="3366135" h="3007995">
                                <a:moveTo>
                                  <a:pt x="3356229" y="3002851"/>
                                </a:moveTo>
                                <a:lnTo>
                                  <a:pt x="3356229" y="4762"/>
                                </a:lnTo>
                                <a:lnTo>
                                  <a:pt x="3360991" y="9525"/>
                                </a:lnTo>
                                <a:lnTo>
                                  <a:pt x="3365754" y="9525"/>
                                </a:lnTo>
                                <a:lnTo>
                                  <a:pt x="3365754" y="2998088"/>
                                </a:lnTo>
                                <a:lnTo>
                                  <a:pt x="3360991" y="2998088"/>
                                </a:lnTo>
                                <a:lnTo>
                                  <a:pt x="3356229" y="3002851"/>
                                </a:lnTo>
                                <a:close/>
                              </a:path>
                              <a:path w="3366135" h="3007995">
                                <a:moveTo>
                                  <a:pt x="3365754" y="9525"/>
                                </a:moveTo>
                                <a:lnTo>
                                  <a:pt x="3360991" y="9525"/>
                                </a:lnTo>
                                <a:lnTo>
                                  <a:pt x="3356229" y="4762"/>
                                </a:lnTo>
                                <a:lnTo>
                                  <a:pt x="3365754" y="4762"/>
                                </a:lnTo>
                                <a:lnTo>
                                  <a:pt x="3365754" y="9525"/>
                                </a:lnTo>
                                <a:close/>
                              </a:path>
                              <a:path w="3366135" h="3007995">
                                <a:moveTo>
                                  <a:pt x="9525" y="3002851"/>
                                </a:moveTo>
                                <a:lnTo>
                                  <a:pt x="4762" y="2998088"/>
                                </a:lnTo>
                                <a:lnTo>
                                  <a:pt x="9525" y="2998088"/>
                                </a:lnTo>
                                <a:lnTo>
                                  <a:pt x="9525" y="3002851"/>
                                </a:lnTo>
                                <a:close/>
                              </a:path>
                              <a:path w="3366135" h="3007995">
                                <a:moveTo>
                                  <a:pt x="3356229" y="3002851"/>
                                </a:moveTo>
                                <a:lnTo>
                                  <a:pt x="9525" y="3002851"/>
                                </a:lnTo>
                                <a:lnTo>
                                  <a:pt x="9525" y="2998088"/>
                                </a:lnTo>
                                <a:lnTo>
                                  <a:pt x="3356229" y="2998088"/>
                                </a:lnTo>
                                <a:lnTo>
                                  <a:pt x="3356229" y="3002851"/>
                                </a:lnTo>
                                <a:close/>
                              </a:path>
                              <a:path w="3366135" h="3007995">
                                <a:moveTo>
                                  <a:pt x="3365754" y="3002851"/>
                                </a:moveTo>
                                <a:lnTo>
                                  <a:pt x="3356229" y="3002851"/>
                                </a:lnTo>
                                <a:lnTo>
                                  <a:pt x="3360991" y="2998088"/>
                                </a:lnTo>
                                <a:lnTo>
                                  <a:pt x="3365754" y="2998088"/>
                                </a:lnTo>
                                <a:lnTo>
                                  <a:pt x="3365754" y="3002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65pt;margin-top:13.85pt;height:236.85pt;width:265.05pt;mso-position-horizontal-relative:page;mso-wrap-distance-bottom:0pt;mso-wrap-distance-top:0pt;z-index:-251651072;mso-width-relative:page;mso-height-relative:page;" coordsize="3366135,3007995" o:gfxdata="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">
                <o:lock v:ext="edit" aspectratio="f"/>
                <v:shape id="Image 16" o:spid="_x0000_s1026" o:spt="75" type="#_x0000_t75" style="position:absolute;left:9525;top:48719;height:2949369;width:3332003;" filled="f" o:preferrelative="t" stroked="f" coordsize="21600,21600" o:gfxdata="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ggu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Graphic 17" o:spid="_x0000_s1026" o:spt="100" style="position:absolute;left:0;top:0;height:3007995;width:3366135;" fillcolor="#000000" filled="t" stroked="f" coordsize="3366135,3007995" o:gfxdata="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bEf28AAAA&#10;2wAAAA8AAAAAAAAAAQAgAAAAIgAAAGRycy9kb3ducmV2LnhtbFBLAQIUABQAAAAIAIdO4kAzLwWe&#10;OwAAADkAAAAQAAAAAAAAAAEAIAAAAAsBAABkcnMvc2hhcGV4bWwueG1sUEsFBgAAAAAGAAYAWwEA&#10;ALUDAAAAAA==&#10;" path="m3360991,3007613l4762,3007613,3289,3007385,1968,3006699,914,3005645,228,3004324,0,3002851,0,4762,4762,0,3360991,0,3365754,4762,9525,4762,4762,9525,9525,9525,9525,2998088,4762,2998088,9525,3002851,3365754,3002851,3365525,3004324,3364839,3005645,3363785,3006699,3362464,3007385,3360991,3007613xem9525,9525l4762,9525,9525,4762,9525,9525xem3356229,9525l9525,9525,9525,4762,3356229,4762,3356229,9525xem3356229,3002851l3356229,4762,3360991,9525,3365754,9525,3365754,2998088,3360991,2998088,3356229,3002851xem3365754,9525l3360991,9525,3356229,4762,3365754,4762,3365754,9525xem9525,3002851l4762,2998088,9525,2998088,9525,3002851xem3356229,3002851l9525,3002851,9525,2998088,3356229,2998088,3356229,3002851xem3365754,3002851l3356229,3002851,3360991,2998088,3365754,2998088,3365754,3002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3894455</wp:posOffset>
                </wp:positionH>
                <wp:positionV relativeFrom="paragraph">
                  <wp:posOffset>175895</wp:posOffset>
                </wp:positionV>
                <wp:extent cx="3152775" cy="300799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3007995"/>
                          <a:chOff x="0" y="0"/>
                          <a:chExt cx="3152775" cy="300799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3133343" cy="2915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152775" cy="30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3007995">
                                <a:moveTo>
                                  <a:pt x="3147631" y="3007613"/>
                                </a:moveTo>
                                <a:lnTo>
                                  <a:pt x="4762" y="3007613"/>
                                </a:lnTo>
                                <a:lnTo>
                                  <a:pt x="3289" y="3007385"/>
                                </a:lnTo>
                                <a:lnTo>
                                  <a:pt x="1968" y="3006699"/>
                                </a:lnTo>
                                <a:lnTo>
                                  <a:pt x="914" y="3005645"/>
                                </a:lnTo>
                                <a:lnTo>
                                  <a:pt x="228" y="3004324"/>
                                </a:lnTo>
                                <a:lnTo>
                                  <a:pt x="0" y="3002851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147631" y="0"/>
                                </a:lnTo>
                                <a:lnTo>
                                  <a:pt x="3152393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998088"/>
                                </a:lnTo>
                                <a:lnTo>
                                  <a:pt x="4762" y="2998088"/>
                                </a:lnTo>
                                <a:lnTo>
                                  <a:pt x="9525" y="3002851"/>
                                </a:lnTo>
                                <a:lnTo>
                                  <a:pt x="3152393" y="3002851"/>
                                </a:lnTo>
                                <a:lnTo>
                                  <a:pt x="3152165" y="3004324"/>
                                </a:lnTo>
                                <a:lnTo>
                                  <a:pt x="3151479" y="3005645"/>
                                </a:lnTo>
                                <a:lnTo>
                                  <a:pt x="3150425" y="3006699"/>
                                </a:lnTo>
                                <a:lnTo>
                                  <a:pt x="3149104" y="3007385"/>
                                </a:lnTo>
                                <a:lnTo>
                                  <a:pt x="3147631" y="3007613"/>
                                </a:lnTo>
                                <a:close/>
                              </a:path>
                              <a:path w="3152775" h="300799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3152775" h="3007995">
                                <a:moveTo>
                                  <a:pt x="3142868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3142868" y="4762"/>
                                </a:lnTo>
                                <a:lnTo>
                                  <a:pt x="3142868" y="9525"/>
                                </a:lnTo>
                                <a:close/>
                              </a:path>
                              <a:path w="3152775" h="3007995">
                                <a:moveTo>
                                  <a:pt x="3142868" y="3002851"/>
                                </a:moveTo>
                                <a:lnTo>
                                  <a:pt x="3142868" y="4762"/>
                                </a:lnTo>
                                <a:lnTo>
                                  <a:pt x="3147631" y="9525"/>
                                </a:lnTo>
                                <a:lnTo>
                                  <a:pt x="3152393" y="9525"/>
                                </a:lnTo>
                                <a:lnTo>
                                  <a:pt x="3152393" y="2998088"/>
                                </a:lnTo>
                                <a:lnTo>
                                  <a:pt x="3147631" y="2998088"/>
                                </a:lnTo>
                                <a:lnTo>
                                  <a:pt x="3142868" y="3002851"/>
                                </a:lnTo>
                                <a:close/>
                              </a:path>
                              <a:path w="3152775" h="3007995">
                                <a:moveTo>
                                  <a:pt x="3152393" y="9525"/>
                                </a:moveTo>
                                <a:lnTo>
                                  <a:pt x="3147631" y="9525"/>
                                </a:lnTo>
                                <a:lnTo>
                                  <a:pt x="3142868" y="4762"/>
                                </a:lnTo>
                                <a:lnTo>
                                  <a:pt x="3152393" y="4762"/>
                                </a:lnTo>
                                <a:lnTo>
                                  <a:pt x="3152393" y="9525"/>
                                </a:lnTo>
                                <a:close/>
                              </a:path>
                              <a:path w="3152775" h="3007995">
                                <a:moveTo>
                                  <a:pt x="9525" y="3002851"/>
                                </a:moveTo>
                                <a:lnTo>
                                  <a:pt x="4762" y="2998088"/>
                                </a:lnTo>
                                <a:lnTo>
                                  <a:pt x="9525" y="2998088"/>
                                </a:lnTo>
                                <a:lnTo>
                                  <a:pt x="9525" y="3002851"/>
                                </a:lnTo>
                                <a:close/>
                              </a:path>
                              <a:path w="3152775" h="3007995">
                                <a:moveTo>
                                  <a:pt x="3142868" y="3002851"/>
                                </a:moveTo>
                                <a:lnTo>
                                  <a:pt x="9525" y="3002851"/>
                                </a:lnTo>
                                <a:lnTo>
                                  <a:pt x="9525" y="2998088"/>
                                </a:lnTo>
                                <a:lnTo>
                                  <a:pt x="3142868" y="2998088"/>
                                </a:lnTo>
                                <a:lnTo>
                                  <a:pt x="3142868" y="3002851"/>
                                </a:lnTo>
                                <a:close/>
                              </a:path>
                              <a:path w="3152775" h="3007995">
                                <a:moveTo>
                                  <a:pt x="3152393" y="3002851"/>
                                </a:moveTo>
                                <a:lnTo>
                                  <a:pt x="3142868" y="3002851"/>
                                </a:lnTo>
                                <a:lnTo>
                                  <a:pt x="3147631" y="2998088"/>
                                </a:lnTo>
                                <a:lnTo>
                                  <a:pt x="3152393" y="2998088"/>
                                </a:lnTo>
                                <a:lnTo>
                                  <a:pt x="3152393" y="3002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6.65pt;margin-top:13.85pt;height:236.85pt;width:248.25pt;mso-position-horizontal-relative:page;mso-wrap-distance-bottom:0pt;mso-wrap-distance-top:0pt;z-index:-251650048;mso-width-relative:page;mso-height-relative:page;" coordsize="3152775,3007995" o:gfxdata="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">
                <o:lock v:ext="edit" aspectratio="f"/>
                <v:shape id="Image 19" o:spid="_x0000_s1026" o:spt="75" type="#_x0000_t75" style="position:absolute;left:9525;top:9525;height:2915672;width:3133343;" filled="f" o:preferrelative="t" stroked="f" coordsize="21600,21600" o:gfxdata="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iBF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f"/>
                </v:shape>
                <v:shape id="Graphic 20" o:spid="_x0000_s1026" o:spt="100" style="position:absolute;left:0;top:0;height:3007995;width:3152775;" fillcolor="#000000" filled="t" stroked="f" coordsize="3152775,3007995" o:gfxdata="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KLk4/twAAANsAAAAP&#10;AAAAAAAAAAEAIAAAACIAAABkcnMvZG93bnJldi54bWxQSwECFAAUAAAACACHTuJAMy8FnjsAAAA5&#10;AAAAEAAAAAAAAAABACAAAAAGAQAAZHJzL3NoYXBleG1sLnhtbFBLBQYAAAAABgAGAFsBAACwAwAA&#10;AAA=&#10;" path="m3147631,3007613l4762,3007613,3289,3007385,1968,3006699,914,3005645,228,3004324,0,3002851,0,4762,4762,0,3147631,0,3152393,4762,9525,4762,4762,9525,9525,9525,9525,2998088,4762,2998088,9525,3002851,3152393,3002851,3152165,3004324,3151479,3005645,3150425,3006699,3149104,3007385,3147631,3007613xem9525,9525l4762,9525,9525,4762,9525,9525xem3142868,9525l9525,9525,9525,4762,3142868,4762,3142868,9525xem3142868,3002851l3142868,4762,3147631,9525,3152393,9525,3152393,2998088,3147631,2998088,3142868,3002851xem3152393,9525l3147631,9525,3142868,4762,3152393,4762,3152393,9525xem9525,3002851l4762,2998088,9525,2998088,9525,3002851xem3142868,3002851l9525,3002851,9525,2998088,3142868,2998088,3142868,3002851xem3152393,3002851l3142868,3002851,3147631,2998088,3152393,2998088,3152393,3002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C927FDB">
      <w:pPr>
        <w:pStyle w:val="6"/>
        <w:spacing w:after="0"/>
        <w:rPr>
          <w:b/>
          <w:sz w:val="20"/>
        </w:rPr>
        <w:sectPr>
          <w:pgSz w:w="11910" w:h="16840"/>
          <w:pgMar w:top="900" w:right="566" w:bottom="700" w:left="566" w:header="0" w:footer="511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22127AA6">
      <w:pPr>
        <w:pStyle w:val="6"/>
        <w:ind w:left="262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668395" cy="2899410"/>
                <wp:effectExtent l="0" t="0" r="0" b="5714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9029" cy="2899410"/>
                          <a:chOff x="0" y="0"/>
                          <a:chExt cx="3669029" cy="289941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99" y="93776"/>
                            <a:ext cx="3576349" cy="2738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669029" cy="289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9029" h="2899410">
                                <a:moveTo>
                                  <a:pt x="3664267" y="2899409"/>
                                </a:moveTo>
                                <a:lnTo>
                                  <a:pt x="4762" y="2899409"/>
                                </a:lnTo>
                                <a:lnTo>
                                  <a:pt x="3289" y="2899181"/>
                                </a:lnTo>
                                <a:lnTo>
                                  <a:pt x="1968" y="2898495"/>
                                </a:lnTo>
                                <a:lnTo>
                                  <a:pt x="914" y="2897441"/>
                                </a:lnTo>
                                <a:lnTo>
                                  <a:pt x="228" y="2896120"/>
                                </a:lnTo>
                                <a:lnTo>
                                  <a:pt x="0" y="289464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664267" y="0"/>
                                </a:lnTo>
                                <a:lnTo>
                                  <a:pt x="3669029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4"/>
                                </a:lnTo>
                                <a:lnTo>
                                  <a:pt x="9525" y="9524"/>
                                </a:lnTo>
                                <a:lnTo>
                                  <a:pt x="9525" y="2889884"/>
                                </a:lnTo>
                                <a:lnTo>
                                  <a:pt x="4762" y="2889884"/>
                                </a:lnTo>
                                <a:lnTo>
                                  <a:pt x="9525" y="2894647"/>
                                </a:lnTo>
                                <a:lnTo>
                                  <a:pt x="3669029" y="2894647"/>
                                </a:lnTo>
                                <a:lnTo>
                                  <a:pt x="3668801" y="2896120"/>
                                </a:lnTo>
                                <a:lnTo>
                                  <a:pt x="3668115" y="2897441"/>
                                </a:lnTo>
                                <a:lnTo>
                                  <a:pt x="3667061" y="2898495"/>
                                </a:lnTo>
                                <a:lnTo>
                                  <a:pt x="3665740" y="2899181"/>
                                </a:lnTo>
                                <a:lnTo>
                                  <a:pt x="3664267" y="2899409"/>
                                </a:lnTo>
                                <a:close/>
                              </a:path>
                              <a:path w="3669029" h="2899410">
                                <a:moveTo>
                                  <a:pt x="9525" y="9524"/>
                                </a:moveTo>
                                <a:lnTo>
                                  <a:pt x="4762" y="9524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4"/>
                                </a:lnTo>
                                <a:close/>
                              </a:path>
                              <a:path w="3669029" h="2899410">
                                <a:moveTo>
                                  <a:pt x="3659504" y="9524"/>
                                </a:moveTo>
                                <a:lnTo>
                                  <a:pt x="9525" y="9524"/>
                                </a:lnTo>
                                <a:lnTo>
                                  <a:pt x="9525" y="4762"/>
                                </a:lnTo>
                                <a:lnTo>
                                  <a:pt x="3659504" y="4762"/>
                                </a:lnTo>
                                <a:lnTo>
                                  <a:pt x="3659504" y="9524"/>
                                </a:lnTo>
                                <a:close/>
                              </a:path>
                              <a:path w="3669029" h="2899410">
                                <a:moveTo>
                                  <a:pt x="3659504" y="2894647"/>
                                </a:moveTo>
                                <a:lnTo>
                                  <a:pt x="3659504" y="4762"/>
                                </a:lnTo>
                                <a:lnTo>
                                  <a:pt x="3664267" y="9524"/>
                                </a:lnTo>
                                <a:lnTo>
                                  <a:pt x="3669029" y="9524"/>
                                </a:lnTo>
                                <a:lnTo>
                                  <a:pt x="3669029" y="2889884"/>
                                </a:lnTo>
                                <a:lnTo>
                                  <a:pt x="3664267" y="2889884"/>
                                </a:lnTo>
                                <a:lnTo>
                                  <a:pt x="3659504" y="2894647"/>
                                </a:lnTo>
                                <a:close/>
                              </a:path>
                              <a:path w="3669029" h="2899410">
                                <a:moveTo>
                                  <a:pt x="3669029" y="9524"/>
                                </a:moveTo>
                                <a:lnTo>
                                  <a:pt x="3664267" y="9524"/>
                                </a:lnTo>
                                <a:lnTo>
                                  <a:pt x="3659504" y="4762"/>
                                </a:lnTo>
                                <a:lnTo>
                                  <a:pt x="3669029" y="4762"/>
                                </a:lnTo>
                                <a:lnTo>
                                  <a:pt x="3669029" y="9524"/>
                                </a:lnTo>
                                <a:close/>
                              </a:path>
                              <a:path w="3669029" h="2899410">
                                <a:moveTo>
                                  <a:pt x="9525" y="2894647"/>
                                </a:moveTo>
                                <a:lnTo>
                                  <a:pt x="4762" y="2889884"/>
                                </a:lnTo>
                                <a:lnTo>
                                  <a:pt x="9525" y="2889884"/>
                                </a:lnTo>
                                <a:lnTo>
                                  <a:pt x="9525" y="2894647"/>
                                </a:lnTo>
                                <a:close/>
                              </a:path>
                              <a:path w="3669029" h="2899410">
                                <a:moveTo>
                                  <a:pt x="3659504" y="2894647"/>
                                </a:moveTo>
                                <a:lnTo>
                                  <a:pt x="9525" y="2894647"/>
                                </a:lnTo>
                                <a:lnTo>
                                  <a:pt x="9525" y="2889884"/>
                                </a:lnTo>
                                <a:lnTo>
                                  <a:pt x="3659504" y="2889884"/>
                                </a:lnTo>
                                <a:lnTo>
                                  <a:pt x="3659504" y="2894647"/>
                                </a:lnTo>
                                <a:close/>
                              </a:path>
                              <a:path w="3669029" h="2899410">
                                <a:moveTo>
                                  <a:pt x="3669029" y="2894647"/>
                                </a:moveTo>
                                <a:lnTo>
                                  <a:pt x="3659504" y="2894647"/>
                                </a:lnTo>
                                <a:lnTo>
                                  <a:pt x="3664267" y="2889884"/>
                                </a:lnTo>
                                <a:lnTo>
                                  <a:pt x="3669029" y="2889884"/>
                                </a:lnTo>
                                <a:lnTo>
                                  <a:pt x="3669029" y="2894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8.3pt;width:288.85pt;" coordsize="3669029,2899410" o:gfxdata="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">
                <o:lock v:ext="edit" aspectratio="f"/>
                <v:shape id="Image 22" o:spid="_x0000_s1026" o:spt="75" type="#_x0000_t75" style="position:absolute;left:51599;top:93776;height:2738185;width:3576349;" filled="f" o:preferrelative="t" stroked="f" coordsize="21600,21600" o:gfxdata="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xlH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f"/>
                </v:shape>
                <v:shape id="Graphic 23" o:spid="_x0000_s1026" o:spt="100" style="position:absolute;left:0;top:0;height:2899410;width:3669029;" fillcolor="#000000" filled="t" stroked="f" coordsize="3669029,2899410" o:gfxdata="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pasbsAAADb&#10;AAAADwAAAAAAAAABACAAAAAiAAAAZHJzL2Rvd25yZXYueG1sUEsBAhQAFAAAAAgAh07iQDMvBZ47&#10;AAAAOQAAABAAAAAAAAAAAQAgAAAACgEAAGRycy9zaGFwZXhtbC54bWxQSwUGAAAAAAYABgBbAQAA&#10;tAMAAAAA&#10;" path="m3664267,2899409l4762,2899409,3289,2899181,1968,2898495,914,2897441,228,2896120,0,2894647,0,4762,4762,0,3664267,0,3669029,4762,9525,4762,4762,9524,9525,9524,9525,2889884,4762,2889884,9525,2894647,3669029,2894647,3668801,2896120,3668115,2897441,3667061,2898495,3665740,2899181,3664267,2899409xem9525,9524l4762,9524,9525,4762,9525,9524xem3659504,9524l9525,9524,9525,4762,3659504,4762,3659504,9524xem3659504,2894647l3659504,4762,3664267,9524,3669029,9524,3669029,2889884,3664267,2889884,3659504,2894647xem3669029,9524l3664267,9524,3659504,4762,3669029,4762,3669029,9524xem9525,2894647l4762,2889884,9525,2889884,9525,2894647xem3659504,2894647l9525,2894647,9525,2889884,3659504,2889884,3659504,2894647xem3669029,2894647l3659504,2894647,3664267,2889884,3669029,2889884,3669029,28946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3AF3F76">
      <w:pPr>
        <w:pStyle w:val="6"/>
        <w:spacing w:before="5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2077720</wp:posOffset>
                </wp:positionH>
                <wp:positionV relativeFrom="paragraph">
                  <wp:posOffset>164465</wp:posOffset>
                </wp:positionV>
                <wp:extent cx="3562350" cy="2899410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2899410"/>
                          <a:chOff x="0" y="0"/>
                          <a:chExt cx="3562350" cy="289941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6" y="9525"/>
                            <a:ext cx="3500928" cy="2880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562350" cy="289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2899410">
                                <a:moveTo>
                                  <a:pt x="3557587" y="2899409"/>
                                </a:moveTo>
                                <a:lnTo>
                                  <a:pt x="4762" y="2899409"/>
                                </a:lnTo>
                                <a:lnTo>
                                  <a:pt x="3289" y="2899181"/>
                                </a:lnTo>
                                <a:lnTo>
                                  <a:pt x="1968" y="2898495"/>
                                </a:lnTo>
                                <a:lnTo>
                                  <a:pt x="914" y="2897441"/>
                                </a:lnTo>
                                <a:lnTo>
                                  <a:pt x="228" y="2896120"/>
                                </a:lnTo>
                                <a:lnTo>
                                  <a:pt x="0" y="289464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557587" y="0"/>
                                </a:lnTo>
                                <a:lnTo>
                                  <a:pt x="3562350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889884"/>
                                </a:lnTo>
                                <a:lnTo>
                                  <a:pt x="4762" y="2889884"/>
                                </a:lnTo>
                                <a:lnTo>
                                  <a:pt x="9525" y="2894647"/>
                                </a:lnTo>
                                <a:lnTo>
                                  <a:pt x="3562350" y="2894647"/>
                                </a:lnTo>
                                <a:lnTo>
                                  <a:pt x="3562121" y="2896120"/>
                                </a:lnTo>
                                <a:lnTo>
                                  <a:pt x="3561435" y="2897441"/>
                                </a:lnTo>
                                <a:lnTo>
                                  <a:pt x="3560381" y="2898495"/>
                                </a:lnTo>
                                <a:lnTo>
                                  <a:pt x="3559060" y="2899181"/>
                                </a:lnTo>
                                <a:lnTo>
                                  <a:pt x="3557587" y="2899409"/>
                                </a:lnTo>
                                <a:close/>
                              </a:path>
                              <a:path w="3562350" h="2899410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3562350" h="2899410">
                                <a:moveTo>
                                  <a:pt x="35528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3552825" y="4762"/>
                                </a:lnTo>
                                <a:lnTo>
                                  <a:pt x="3552825" y="9525"/>
                                </a:lnTo>
                                <a:close/>
                              </a:path>
                              <a:path w="3562350" h="2899410">
                                <a:moveTo>
                                  <a:pt x="3552825" y="2894647"/>
                                </a:moveTo>
                                <a:lnTo>
                                  <a:pt x="3552825" y="4762"/>
                                </a:lnTo>
                                <a:lnTo>
                                  <a:pt x="3557587" y="9525"/>
                                </a:lnTo>
                                <a:lnTo>
                                  <a:pt x="3562350" y="9525"/>
                                </a:lnTo>
                                <a:lnTo>
                                  <a:pt x="3562350" y="2889884"/>
                                </a:lnTo>
                                <a:lnTo>
                                  <a:pt x="3557587" y="2889884"/>
                                </a:lnTo>
                                <a:lnTo>
                                  <a:pt x="3552825" y="2894647"/>
                                </a:lnTo>
                                <a:close/>
                              </a:path>
                              <a:path w="3562350" h="2899410">
                                <a:moveTo>
                                  <a:pt x="3562350" y="9525"/>
                                </a:moveTo>
                                <a:lnTo>
                                  <a:pt x="3557587" y="9525"/>
                                </a:lnTo>
                                <a:lnTo>
                                  <a:pt x="3552825" y="4762"/>
                                </a:lnTo>
                                <a:lnTo>
                                  <a:pt x="3562350" y="4762"/>
                                </a:lnTo>
                                <a:lnTo>
                                  <a:pt x="3562350" y="9525"/>
                                </a:lnTo>
                                <a:close/>
                              </a:path>
                              <a:path w="3562350" h="2899410">
                                <a:moveTo>
                                  <a:pt x="9525" y="2894647"/>
                                </a:moveTo>
                                <a:lnTo>
                                  <a:pt x="4762" y="2889884"/>
                                </a:lnTo>
                                <a:lnTo>
                                  <a:pt x="9525" y="2889884"/>
                                </a:lnTo>
                                <a:lnTo>
                                  <a:pt x="9525" y="2894647"/>
                                </a:lnTo>
                                <a:close/>
                              </a:path>
                              <a:path w="3562350" h="2899410">
                                <a:moveTo>
                                  <a:pt x="3552825" y="2894647"/>
                                </a:moveTo>
                                <a:lnTo>
                                  <a:pt x="9525" y="2894647"/>
                                </a:lnTo>
                                <a:lnTo>
                                  <a:pt x="9525" y="2889884"/>
                                </a:lnTo>
                                <a:lnTo>
                                  <a:pt x="3552825" y="2889884"/>
                                </a:lnTo>
                                <a:lnTo>
                                  <a:pt x="3552825" y="2894647"/>
                                </a:lnTo>
                                <a:close/>
                              </a:path>
                              <a:path w="3562350" h="2899410">
                                <a:moveTo>
                                  <a:pt x="3562350" y="2894647"/>
                                </a:moveTo>
                                <a:lnTo>
                                  <a:pt x="3552825" y="2894647"/>
                                </a:lnTo>
                                <a:lnTo>
                                  <a:pt x="3557587" y="2889884"/>
                                </a:lnTo>
                                <a:lnTo>
                                  <a:pt x="3562350" y="2889884"/>
                                </a:lnTo>
                                <a:lnTo>
                                  <a:pt x="3562350" y="2894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3.6pt;margin-top:12.95pt;height:228.3pt;width:280.5pt;mso-position-horizontal-relative:page;mso-wrap-distance-bottom:0pt;mso-wrap-distance-top:0pt;z-index:-251649024;mso-width-relative:page;mso-height-relative:page;" coordsize="3562350,2899410" o:gfxdata="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E8UeIrDwf4c1bXdUmNppem20t&#10;7eXPls/lRRpud9q/M2FU/doA26K+cP8Ah4h+z7/0P5/8Euo//I9H/DxD9n3/AKH8/wDgl1H/AOR6&#10;APo+ivnD/h4h+z7/AND+f/BLqP8A8j0f8PEP2ff+h/P/AIJdR/8AkegD6Por5w/4eIfs+/8AQ/n/&#10;AMEuo/8AyPR/w8Q/Z9/6H8/+CXUf/kegD6Por5w/4eIfs+/9D+f/AAS6j/8AI9FAH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Fhgsxu0AAAA&#10;IgEAABkAAABkcnMvX3JlbHMvZTJvRG9jLnhtbC5yZWxzhY/LCsIwEEX3gv8QZm/TuhCRpm5EcCv1&#10;A4ZkmkabB0kU+/cG3CgILude7jlMu3/aiT0oJuOdgKaqgZGTXhmnBVz642oLLGV0CifvSMBMCfbd&#10;ctGeacJcRmk0IbFCcUnAmHPYcZ7kSBZT5QO50gw+WszljJoHlDfUxNd1veHxkwHdF5OdlIB4Ug2w&#10;fg7F/J/th8FIOnh5t+TyDwU3trgLEKOmLMCSMvgOm+oaSAPvWv71WfcC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">
                <o:lock v:ext="edit" aspectratio="f"/>
                <v:shape id="Image 25" o:spid="_x0000_s1026" o:spt="75" type="#_x0000_t75" style="position:absolute;left:51896;top:9525;height:2880359;width:3500928;" filled="f" o:preferrelative="t" stroked="f" coordsize="21600,21600" o:gfxdata="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xXs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Graphic 26" o:spid="_x0000_s1026" o:spt="100" style="position:absolute;left:0;top:0;height:2899410;width:3562350;" fillcolor="#000000" filled="t" stroked="f" coordsize="3562350,2899410" o:gfxdata="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SdeOLsAAADb&#10;AAAADwAAAAAAAAABACAAAAAiAAAAZHJzL2Rvd25yZXYueG1sUEsBAhQAFAAAAAgAh07iQDMvBZ47&#10;AAAAOQAAABAAAAAAAAAAAQAgAAAACgEAAGRycy9zaGFwZXhtbC54bWxQSwUGAAAAAAYABgBbAQAA&#10;tAMAAAAA&#10;" path="m3557587,2899409l4762,2899409,3289,2899181,1968,2898495,914,2897441,228,2896120,0,2894647,0,4762,4762,0,3557587,0,3562350,4762,9525,4762,4762,9525,9525,9525,9525,2889884,4762,2889884,9525,2894647,3562350,2894647,3562121,2896120,3561435,2897441,3560381,2898495,3559060,2899181,3557587,2899409xem9525,9525l4762,9525,9525,4762,9525,9525xem3552825,9525l9525,9525,9525,4762,3552825,4762,3552825,9525xem3552825,2894647l3552825,4762,3557587,9525,3562350,9525,3562350,2889884,3557587,2889884,3552825,2894647xem3562350,9525l3557587,9525,3552825,4762,3562350,4762,3562350,9525xem9525,2894647l4762,2889884,9525,2889884,9525,2894647xem3552825,2894647l9525,2894647,9525,2889884,3552825,2889884,3552825,2894647xem3562350,2894647l3552825,2894647,3557587,2889884,3562350,2889884,3562350,28946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3250565</wp:posOffset>
                </wp:positionV>
                <wp:extent cx="3641725" cy="3007995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1725" cy="3007995"/>
                          <a:chOff x="0" y="0"/>
                          <a:chExt cx="3641725" cy="300799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3587148" cy="2976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641725" cy="30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1725" h="3007995">
                                <a:moveTo>
                                  <a:pt x="3636835" y="3007613"/>
                                </a:moveTo>
                                <a:lnTo>
                                  <a:pt x="4762" y="3007613"/>
                                </a:lnTo>
                                <a:lnTo>
                                  <a:pt x="3289" y="3007385"/>
                                </a:lnTo>
                                <a:lnTo>
                                  <a:pt x="1968" y="3006699"/>
                                </a:lnTo>
                                <a:lnTo>
                                  <a:pt x="914" y="3005645"/>
                                </a:lnTo>
                                <a:lnTo>
                                  <a:pt x="228" y="3004324"/>
                                </a:lnTo>
                                <a:lnTo>
                                  <a:pt x="0" y="3002851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636835" y="0"/>
                                </a:lnTo>
                                <a:lnTo>
                                  <a:pt x="3641598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998088"/>
                                </a:lnTo>
                                <a:lnTo>
                                  <a:pt x="4762" y="2998088"/>
                                </a:lnTo>
                                <a:lnTo>
                                  <a:pt x="9525" y="3002851"/>
                                </a:lnTo>
                                <a:lnTo>
                                  <a:pt x="3641598" y="3002851"/>
                                </a:lnTo>
                                <a:lnTo>
                                  <a:pt x="3641369" y="3004324"/>
                                </a:lnTo>
                                <a:lnTo>
                                  <a:pt x="3640683" y="3005645"/>
                                </a:lnTo>
                                <a:lnTo>
                                  <a:pt x="3639629" y="3006699"/>
                                </a:lnTo>
                                <a:lnTo>
                                  <a:pt x="3638308" y="3007385"/>
                                </a:lnTo>
                                <a:lnTo>
                                  <a:pt x="3636835" y="3007613"/>
                                </a:lnTo>
                                <a:close/>
                              </a:path>
                              <a:path w="3641725" h="300799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3641725" h="3007995">
                                <a:moveTo>
                                  <a:pt x="3632073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3632073" y="4762"/>
                                </a:lnTo>
                                <a:lnTo>
                                  <a:pt x="3632073" y="9525"/>
                                </a:lnTo>
                                <a:close/>
                              </a:path>
                              <a:path w="3641725" h="3007995">
                                <a:moveTo>
                                  <a:pt x="3632073" y="3002851"/>
                                </a:moveTo>
                                <a:lnTo>
                                  <a:pt x="3632073" y="4762"/>
                                </a:lnTo>
                                <a:lnTo>
                                  <a:pt x="3636835" y="9525"/>
                                </a:lnTo>
                                <a:lnTo>
                                  <a:pt x="3641598" y="9525"/>
                                </a:lnTo>
                                <a:lnTo>
                                  <a:pt x="3641598" y="2998088"/>
                                </a:lnTo>
                                <a:lnTo>
                                  <a:pt x="3636835" y="2998088"/>
                                </a:lnTo>
                                <a:lnTo>
                                  <a:pt x="3632073" y="3002851"/>
                                </a:lnTo>
                                <a:close/>
                              </a:path>
                              <a:path w="3641725" h="3007995">
                                <a:moveTo>
                                  <a:pt x="3641598" y="9525"/>
                                </a:moveTo>
                                <a:lnTo>
                                  <a:pt x="3636835" y="9525"/>
                                </a:lnTo>
                                <a:lnTo>
                                  <a:pt x="3632073" y="4762"/>
                                </a:lnTo>
                                <a:lnTo>
                                  <a:pt x="3641598" y="4762"/>
                                </a:lnTo>
                                <a:lnTo>
                                  <a:pt x="3641598" y="9525"/>
                                </a:lnTo>
                                <a:close/>
                              </a:path>
                              <a:path w="3641725" h="3007995">
                                <a:moveTo>
                                  <a:pt x="9525" y="3002851"/>
                                </a:moveTo>
                                <a:lnTo>
                                  <a:pt x="4762" y="2998088"/>
                                </a:lnTo>
                                <a:lnTo>
                                  <a:pt x="9525" y="2998088"/>
                                </a:lnTo>
                                <a:lnTo>
                                  <a:pt x="9525" y="3002851"/>
                                </a:lnTo>
                                <a:close/>
                              </a:path>
                              <a:path w="3641725" h="3007995">
                                <a:moveTo>
                                  <a:pt x="3632073" y="3002851"/>
                                </a:moveTo>
                                <a:lnTo>
                                  <a:pt x="9525" y="3002851"/>
                                </a:lnTo>
                                <a:lnTo>
                                  <a:pt x="9525" y="2998088"/>
                                </a:lnTo>
                                <a:lnTo>
                                  <a:pt x="3632073" y="2998088"/>
                                </a:lnTo>
                                <a:lnTo>
                                  <a:pt x="3632073" y="3002851"/>
                                </a:lnTo>
                                <a:close/>
                              </a:path>
                              <a:path w="3641725" h="3007995">
                                <a:moveTo>
                                  <a:pt x="3641598" y="3002851"/>
                                </a:moveTo>
                                <a:lnTo>
                                  <a:pt x="3632073" y="3002851"/>
                                </a:lnTo>
                                <a:lnTo>
                                  <a:pt x="3636835" y="2998088"/>
                                </a:lnTo>
                                <a:lnTo>
                                  <a:pt x="3641598" y="2998088"/>
                                </a:lnTo>
                                <a:lnTo>
                                  <a:pt x="3641598" y="3002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255.95pt;height:236.85pt;width:286.75pt;mso-position-horizontal-relative:page;mso-wrap-distance-bottom:0pt;mso-wrap-distance-top:0pt;z-index:-251649024;mso-width-relative:page;mso-height-relative:page;" coordsize="3641725,3007995" o:gfxdata="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">
                <o:lock v:ext="edit" aspectratio="f"/>
                <v:shape id="Image 28" o:spid="_x0000_s1026" o:spt="75" type="#_x0000_t75" style="position:absolute;left:9525;top:9525;height:2976751;width:3587148;" filled="f" o:preferrelative="t" stroked="f" coordsize="21600,21600" o:gfxdata="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j0HCG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9" o:title=""/>
                  <o:lock v:ext="edit" aspectratio="f"/>
                </v:shape>
                <v:shape id="Graphic 29" o:spid="_x0000_s1026" o:spt="100" style="position:absolute;left:0;top:0;height:3007995;width:3641725;" fillcolor="#000000" filled="t" stroked="f" coordsize="3641725,3007995" o:gfxdata="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2rV8vQAA&#10;ANsAAAAPAAAAAAAAAAEAIAAAACIAAABkcnMvZG93bnJldi54bWxQSwECFAAUAAAACACHTuJAMy8F&#10;njsAAAA5AAAAEAAAAAAAAAABACAAAAAMAQAAZHJzL3NoYXBleG1sLnhtbFBLBQYAAAAABgAGAFsB&#10;AAC2AwAAAAA=&#10;" path="m3636835,3007613l4762,3007613,3289,3007385,1968,3006699,914,3005645,228,3004324,0,3002851,0,4762,4762,0,3636835,0,3641598,4762,9525,4762,4762,9525,9525,9525,9525,2998088,4762,2998088,9525,3002851,3641598,3002851,3641369,3004324,3640683,3005645,3639629,3006699,3638308,3007385,3636835,3007613xem9525,9525l4762,9525,9525,4762,9525,9525xem3632073,9525l9525,9525,9525,4762,3632073,4762,3632073,9525xem3632073,3002851l3632073,4762,3636835,9525,3641598,9525,3641598,2998088,3636835,2998088,3632073,3002851xem3641598,9525l3636835,9525,3632073,4762,3641598,4762,3641598,9525xem9525,3002851l4762,2998088,9525,2998088,9525,3002851xem3632073,3002851l9525,3002851,9525,2998088,3632073,2998088,3632073,3002851xem3641598,3002851l3632073,3002851,3636835,2998088,3641598,2998088,3641598,3002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4204335</wp:posOffset>
            </wp:positionH>
            <wp:positionV relativeFrom="paragraph">
              <wp:posOffset>3915410</wp:posOffset>
            </wp:positionV>
            <wp:extent cx="2889885" cy="1699895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059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30DFE">
      <w:pPr>
        <w:pStyle w:val="6"/>
        <w:spacing w:before="40"/>
        <w:rPr>
          <w:b/>
          <w:sz w:val="20"/>
        </w:rPr>
      </w:pPr>
    </w:p>
    <w:p w14:paraId="086CCD90">
      <w:pPr>
        <w:pStyle w:val="6"/>
        <w:spacing w:after="0"/>
        <w:rPr>
          <w:b/>
          <w:sz w:val="20"/>
        </w:rPr>
        <w:sectPr>
          <w:pgSz w:w="11910" w:h="16840"/>
          <w:pgMar w:top="900" w:right="566" w:bottom="700" w:left="566" w:header="0" w:footer="511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7"/>
          </w:pgBorders>
          <w:cols w:space="720" w:num="1"/>
        </w:sectPr>
      </w:pPr>
    </w:p>
    <w:p w14:paraId="7262CA4C">
      <w:pPr>
        <w:pStyle w:val="2"/>
        <w:ind w:right="968"/>
      </w:pPr>
      <w:r>
        <w:t>CONCLUSION</w:t>
      </w:r>
      <w:r>
        <w:rPr>
          <w:spacing w:val="-22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BUSINESS</w:t>
      </w:r>
      <w:r>
        <w:rPr>
          <w:spacing w:val="-17"/>
        </w:rPr>
        <w:t xml:space="preserve"> </w:t>
      </w:r>
      <w:r>
        <w:rPr>
          <w:spacing w:val="-2"/>
        </w:rPr>
        <w:t>INSIGHTS</w:t>
      </w:r>
    </w:p>
    <w:p w14:paraId="4A5FF803">
      <w:pPr>
        <w:pStyle w:val="6"/>
        <w:spacing w:before="129"/>
        <w:rPr>
          <w:b/>
          <w:sz w:val="36"/>
        </w:rPr>
      </w:pPr>
    </w:p>
    <w:p w14:paraId="7091584F">
      <w:pPr>
        <w:pStyle w:val="3"/>
        <w:spacing w:before="1"/>
        <w:ind w:left="346"/>
        <w:jc w:val="both"/>
      </w:pPr>
      <w:r>
        <w:rPr>
          <w:spacing w:val="-2"/>
        </w:rPr>
        <w:t>Business</w:t>
      </w:r>
      <w:r>
        <w:rPr>
          <w:spacing w:val="-11"/>
        </w:rPr>
        <w:t xml:space="preserve"> </w:t>
      </w:r>
      <w:r>
        <w:rPr>
          <w:spacing w:val="-2"/>
        </w:rPr>
        <w:t>Insights</w:t>
      </w:r>
      <w:r>
        <w:rPr>
          <w:spacing w:val="-10"/>
        </w:rPr>
        <w:t xml:space="preserve"> :</w:t>
      </w:r>
    </w:p>
    <w:p w14:paraId="35BCA9C2">
      <w:pPr>
        <w:pStyle w:val="8"/>
        <w:numPr>
          <w:ilvl w:val="0"/>
          <w:numId w:val="3"/>
        </w:numPr>
        <w:tabs>
          <w:tab w:val="left" w:pos="626"/>
        </w:tabs>
        <w:spacing w:before="280" w:after="0" w:line="322" w:lineRule="exact"/>
        <w:ind w:left="626" w:right="0" w:hanging="360"/>
        <w:jc w:val="left"/>
        <w:rPr>
          <w:sz w:val="28"/>
        </w:rPr>
      </w:pPr>
      <w:r>
        <w:rPr>
          <w:sz w:val="28"/>
        </w:rPr>
        <w:t>Some</w:t>
      </w:r>
      <w:r>
        <w:rPr>
          <w:spacing w:val="-3"/>
          <w:sz w:val="28"/>
        </w:rPr>
        <w:t xml:space="preserve"> </w:t>
      </w:r>
      <w:r>
        <w:rPr>
          <w:sz w:val="28"/>
        </w:rPr>
        <w:t>regions</w:t>
      </w:r>
      <w:r>
        <w:rPr>
          <w:spacing w:val="-4"/>
          <w:sz w:val="28"/>
        </w:rPr>
        <w:t xml:space="preserve"> </w:t>
      </w:r>
      <w:r>
        <w:rPr>
          <w:sz w:val="28"/>
        </w:rPr>
        <w:t>contribute</w:t>
      </w:r>
      <w:r>
        <w:rPr>
          <w:spacing w:val="-5"/>
          <w:sz w:val="28"/>
        </w:rPr>
        <w:t xml:space="preserve"> </w:t>
      </w:r>
      <w:r>
        <w:rPr>
          <w:sz w:val="28"/>
        </w:rPr>
        <w:t>more</w:t>
      </w:r>
      <w:r>
        <w:rPr>
          <w:spacing w:val="-7"/>
          <w:sz w:val="28"/>
        </w:rPr>
        <w:t xml:space="preserve"> </w:t>
      </w:r>
      <w:r>
        <w:rPr>
          <w:sz w:val="28"/>
        </w:rPr>
        <w:t>revenue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others</w:t>
      </w:r>
    </w:p>
    <w:p w14:paraId="23D03888">
      <w:pPr>
        <w:pStyle w:val="8"/>
        <w:numPr>
          <w:ilvl w:val="0"/>
          <w:numId w:val="3"/>
        </w:numPr>
        <w:tabs>
          <w:tab w:val="left" w:pos="626"/>
        </w:tabs>
        <w:spacing w:before="0" w:after="0" w:line="322" w:lineRule="exact"/>
        <w:ind w:left="626" w:right="0" w:hanging="360"/>
        <w:jc w:val="left"/>
        <w:rPr>
          <w:sz w:val="28"/>
        </w:rPr>
      </w:pP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mean</w:t>
      </w:r>
      <w:r>
        <w:rPr>
          <w:spacing w:val="-2"/>
          <w:sz w:val="28"/>
        </w:rPr>
        <w:t xml:space="preserve"> </w:t>
      </w:r>
      <w:r>
        <w:rPr>
          <w:sz w:val="28"/>
        </w:rPr>
        <w:t>high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profit</w:t>
      </w:r>
    </w:p>
    <w:p w14:paraId="7C519F97">
      <w:pPr>
        <w:pStyle w:val="8"/>
        <w:numPr>
          <w:ilvl w:val="0"/>
          <w:numId w:val="3"/>
        </w:numPr>
        <w:tabs>
          <w:tab w:val="left" w:pos="626"/>
        </w:tabs>
        <w:spacing w:before="0" w:after="0" w:line="322" w:lineRule="exact"/>
        <w:ind w:left="626" w:right="0" w:hanging="360"/>
        <w:jc w:val="left"/>
        <w:rPr>
          <w:sz w:val="28"/>
        </w:rPr>
      </w:pPr>
      <w:r>
        <w:rPr>
          <w:sz w:val="28"/>
        </w:rPr>
        <w:t>Certain</w:t>
      </w:r>
      <w:r>
        <w:rPr>
          <w:spacing w:val="-6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z w:val="28"/>
        </w:rPr>
        <w:t>categories</w:t>
      </w:r>
      <w:r>
        <w:rPr>
          <w:spacing w:val="-6"/>
          <w:sz w:val="28"/>
        </w:rPr>
        <w:t xml:space="preserve"> </w:t>
      </w:r>
      <w:r>
        <w:rPr>
          <w:sz w:val="28"/>
        </w:rPr>
        <w:t>dominate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market</w:t>
      </w:r>
    </w:p>
    <w:p w14:paraId="7ECBC6DC">
      <w:pPr>
        <w:pStyle w:val="8"/>
        <w:numPr>
          <w:ilvl w:val="0"/>
          <w:numId w:val="3"/>
        </w:numPr>
        <w:tabs>
          <w:tab w:val="left" w:pos="626"/>
        </w:tabs>
        <w:spacing w:before="0" w:after="0" w:line="240" w:lineRule="auto"/>
        <w:ind w:left="626" w:right="0" w:hanging="360"/>
        <w:jc w:val="left"/>
        <w:rPr>
          <w:sz w:val="28"/>
        </w:rPr>
      </w:pPr>
      <w:r>
        <w:rPr>
          <w:sz w:val="28"/>
        </w:rPr>
        <w:t>Seasonal</w:t>
      </w:r>
      <w:r>
        <w:rPr>
          <w:spacing w:val="-5"/>
          <w:sz w:val="28"/>
        </w:rPr>
        <w:t xml:space="preserve"> </w:t>
      </w:r>
      <w:r>
        <w:rPr>
          <w:sz w:val="28"/>
        </w:rPr>
        <w:t>trends</w:t>
      </w:r>
      <w:r>
        <w:rPr>
          <w:spacing w:val="-5"/>
          <w:sz w:val="28"/>
        </w:rPr>
        <w:t xml:space="preserve"> </w:t>
      </w:r>
      <w:r>
        <w:rPr>
          <w:sz w:val="28"/>
        </w:rPr>
        <w:t>affect</w:t>
      </w:r>
      <w:r>
        <w:rPr>
          <w:spacing w:val="-5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performance</w:t>
      </w:r>
    </w:p>
    <w:p w14:paraId="40A105D3">
      <w:pPr>
        <w:pStyle w:val="6"/>
      </w:pPr>
    </w:p>
    <w:p w14:paraId="0046DB61">
      <w:pPr>
        <w:pStyle w:val="6"/>
        <w:spacing w:before="25"/>
      </w:pPr>
    </w:p>
    <w:p w14:paraId="6EC1A3D8">
      <w:pPr>
        <w:pStyle w:val="6"/>
        <w:ind w:left="346" w:right="309"/>
        <w:jc w:val="both"/>
      </w:pPr>
      <w:r>
        <w:rPr>
          <w:b/>
        </w:rPr>
        <w:t xml:space="preserve">Conclusion : </w:t>
      </w:r>
      <w:r>
        <w:t>This project shows how Business Intelligence techniques and Star &amp; Snowflake schemas help organize and analyze sales data efficiently. The use of visualizations made it easier to identify patterns, trends, and relationships, supporting faster and better decision-making.</w:t>
      </w:r>
    </w:p>
    <w:p w14:paraId="427E0213">
      <w:pPr>
        <w:pStyle w:val="6"/>
        <w:spacing w:before="66"/>
        <w:ind w:left="346" w:right="236"/>
        <w:jc w:val="both"/>
      </w:pPr>
      <w:r>
        <w:t>The analysis revealed that some regions generate higher sales, while high sales do not always mean high profit. Seasonal trends were observed, helping in planning inventory</w:t>
      </w:r>
      <w:r>
        <w:rPr>
          <w:spacing w:val="4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marketing.</w:t>
      </w:r>
      <w:r>
        <w:rPr>
          <w:spacing w:val="-2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sales, profit,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related, enabling businesses to improve performance and profitability.</w:t>
      </w:r>
    </w:p>
    <w:sectPr>
      <w:pgSz w:w="11910" w:h="16840"/>
      <w:pgMar w:top="840" w:right="566" w:bottom="700" w:left="566" w:header="0" w:footer="511" w:gutter="0"/>
      <w:pgBorders w:offsetFrom="page">
        <w:top w:val="double" w:color="000000" w:sz="4" w:space="24"/>
        <w:left w:val="double" w:color="000000" w:sz="4" w:space="24"/>
        <w:bottom w:val="double" w:color="000000" w:sz="4" w:space="24"/>
        <w:right w:val="double" w:color="000000" w:sz="4" w:space="27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82DC2">
    <w:pPr>
      <w:pStyle w:val="6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3745230</wp:posOffset>
              </wp:positionH>
              <wp:positionV relativeFrom="page">
                <wp:posOffset>10224770</wp:posOffset>
              </wp:positionV>
              <wp:extent cx="191770" cy="15684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B7E626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94.9pt;margin-top:805.1pt;height:12.35pt;width:15.1pt;mso-position-horizontal-relative:page;mso-position-vertical-relative:page;z-index:-251655168;mso-width-relative:page;mso-height-relative:page;" filled="f" stroked="f" coordsize="21600,21600" o:gfxdata="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9aOhbaAAAADQEAAA8AAAAAAAAAAQAgAAAAIgAAAGRycy9kb3ducmV2LnhtbFBLAQIUABQAAAAI&#10;AIdO4kA4E5jT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B7E626">
                    <w:pPr>
                      <w:spacing w:before="19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567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2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8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6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9B1010"/>
    <w:rsid w:val="40FA268E"/>
    <w:rsid w:val="512654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955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80"/>
      <w:ind w:left="127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322" w:lineRule="exact"/>
      <w:ind w:left="847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6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465</Words>
  <Characters>2818</Characters>
  <TotalTime>0</TotalTime>
  <ScaleCrop>false</ScaleCrop>
  <LinksUpToDate>false</LinksUpToDate>
  <CharactersWithSpaces>3177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2026-04-17T17:21:00Z</dcterms:created>
  <dc:creator>Sofiya Patwekar</dc:creator>
  <cp:lastModifiedBy>X117 khan Yamin X-A</cp:lastModifiedBy>
  <dcterms:modified xsi:type="dcterms:W3CDTF">2026-04-17T17:22:26Z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2026-04-17T00:00:00Z</vt:filetime>
  </property>
  <property fmtid="{D5CDD505-2E9C-101B-9397-08002B2CF9AE}" pid="5" name="SourceModified">
    <vt:lpwstr>D:20260412141739+05'30'</vt:lpwstr>
  </property>
  <property fmtid="{D5CDD505-2E9C-101B-9397-08002B2CF9AE}" pid="6" name="KSOTemplateDocerSaveRecord">
    <vt:lpwstr>eyJoZGlkIjoiZGE3Y2I3OTRlNTA1NjUwZGY1NGI3NTM4NWZhMGI4N2IiLCJ1c2VySWQiOiI1NjcxMDg5MTk4NzIifQ==</vt:lpwstr>
  </property>
  <property fmtid="{D5CDD505-2E9C-101B-9397-08002B2CF9AE}" pid="7" name="KSOProductBuildVer">
    <vt:lpwstr>1033-12.1.0.25242</vt:lpwstr>
  </property>
  <property fmtid="{D5CDD505-2E9C-101B-9397-08002B2CF9AE}" pid="8" name="ICV">
    <vt:lpwstr>8A69B716475F422CA15FDEA8B946E1A8_12</vt:lpwstr>
  </property>
</Properties>
</file>