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66182" w14:textId="77777777" w:rsidR="00595CD8" w:rsidRDefault="00E7200A">
      <w:pPr>
        <w:spacing w:before="79"/>
        <w:ind w:left="1017" w:right="359"/>
        <w:jc w:val="center"/>
        <w:rPr>
          <w:i/>
          <w:sz w:val="19"/>
        </w:rPr>
      </w:pPr>
      <w:r>
        <w:rPr>
          <w:i/>
          <w:noProof/>
          <w:sz w:val="19"/>
        </w:rPr>
        <w:drawing>
          <wp:anchor distT="0" distB="0" distL="0" distR="0" simplePos="0" relativeHeight="251659264" behindDoc="0" locked="0" layoutInCell="1" allowOverlap="1" wp14:anchorId="416ABC6D" wp14:editId="36CB7E5C">
            <wp:simplePos x="0" y="0"/>
            <wp:positionH relativeFrom="page">
              <wp:posOffset>812165</wp:posOffset>
            </wp:positionH>
            <wp:positionV relativeFrom="paragraph">
              <wp:posOffset>116205</wp:posOffset>
            </wp:positionV>
            <wp:extent cx="875030" cy="87185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874776" cy="871727"/>
                    </a:xfrm>
                    <a:prstGeom prst="rect">
                      <a:avLst/>
                    </a:prstGeom>
                  </pic:spPr>
                </pic:pic>
              </a:graphicData>
            </a:graphic>
          </wp:anchor>
        </w:drawing>
      </w:r>
      <w:r>
        <w:rPr>
          <w:i/>
          <w:spacing w:val="-4"/>
          <w:sz w:val="19"/>
        </w:rPr>
        <w:t>Anjuman-I-Islam’s</w:t>
      </w:r>
    </w:p>
    <w:p w14:paraId="358764F6" w14:textId="77777777" w:rsidR="00595CD8" w:rsidRDefault="00E7200A">
      <w:pPr>
        <w:spacing w:before="118"/>
        <w:ind w:left="1890"/>
        <w:rPr>
          <w:b/>
          <w:sz w:val="28"/>
        </w:rPr>
      </w:pPr>
      <w:r>
        <w:rPr>
          <w:b/>
          <w:sz w:val="28"/>
        </w:rPr>
        <w:t>M.</w:t>
      </w:r>
      <w:r>
        <w:rPr>
          <w:b/>
          <w:spacing w:val="7"/>
          <w:sz w:val="28"/>
        </w:rPr>
        <w:t xml:space="preserve"> </w:t>
      </w:r>
      <w:r>
        <w:rPr>
          <w:b/>
          <w:sz w:val="28"/>
        </w:rPr>
        <w:t>H.</w:t>
      </w:r>
      <w:r>
        <w:rPr>
          <w:b/>
          <w:spacing w:val="12"/>
          <w:sz w:val="28"/>
        </w:rPr>
        <w:t xml:space="preserve"> </w:t>
      </w:r>
      <w:r>
        <w:rPr>
          <w:b/>
          <w:sz w:val="28"/>
        </w:rPr>
        <w:t>SABOO</w:t>
      </w:r>
      <w:r>
        <w:rPr>
          <w:b/>
          <w:spacing w:val="10"/>
          <w:sz w:val="28"/>
        </w:rPr>
        <w:t xml:space="preserve"> </w:t>
      </w:r>
      <w:r>
        <w:rPr>
          <w:b/>
          <w:sz w:val="28"/>
        </w:rPr>
        <w:t>SIDDIK</w:t>
      </w:r>
      <w:r>
        <w:rPr>
          <w:b/>
          <w:spacing w:val="-9"/>
          <w:sz w:val="28"/>
        </w:rPr>
        <w:t xml:space="preserve"> </w:t>
      </w:r>
      <w:r>
        <w:rPr>
          <w:b/>
          <w:sz w:val="28"/>
        </w:rPr>
        <w:t>COLLEGE</w:t>
      </w:r>
      <w:r>
        <w:rPr>
          <w:b/>
          <w:spacing w:val="15"/>
          <w:sz w:val="28"/>
        </w:rPr>
        <w:t xml:space="preserve"> </w:t>
      </w:r>
      <w:r>
        <w:rPr>
          <w:b/>
          <w:sz w:val="28"/>
        </w:rPr>
        <w:t>OF</w:t>
      </w:r>
      <w:r>
        <w:rPr>
          <w:b/>
          <w:spacing w:val="14"/>
          <w:sz w:val="28"/>
        </w:rPr>
        <w:t xml:space="preserve"> </w:t>
      </w:r>
      <w:r>
        <w:rPr>
          <w:b/>
          <w:spacing w:val="-2"/>
          <w:sz w:val="28"/>
        </w:rPr>
        <w:t>ENGINEERING</w:t>
      </w:r>
    </w:p>
    <w:p w14:paraId="2638F5B4" w14:textId="77777777" w:rsidR="00595CD8" w:rsidRDefault="00E7200A">
      <w:pPr>
        <w:spacing w:before="165"/>
        <w:ind w:left="1028" w:right="359"/>
        <w:jc w:val="center"/>
        <w:rPr>
          <w:sz w:val="19"/>
        </w:rPr>
      </w:pPr>
      <w:r>
        <w:rPr>
          <w:sz w:val="19"/>
        </w:rPr>
        <w:t>8,</w:t>
      </w:r>
      <w:r>
        <w:rPr>
          <w:spacing w:val="9"/>
          <w:sz w:val="19"/>
        </w:rPr>
        <w:t xml:space="preserve"> </w:t>
      </w:r>
      <w:r>
        <w:rPr>
          <w:sz w:val="19"/>
        </w:rPr>
        <w:t>Saboo</w:t>
      </w:r>
      <w:r>
        <w:rPr>
          <w:spacing w:val="7"/>
          <w:sz w:val="19"/>
        </w:rPr>
        <w:t xml:space="preserve"> </w:t>
      </w:r>
      <w:r>
        <w:rPr>
          <w:sz w:val="19"/>
        </w:rPr>
        <w:t>Saddik</w:t>
      </w:r>
      <w:r>
        <w:rPr>
          <w:spacing w:val="19"/>
          <w:sz w:val="19"/>
        </w:rPr>
        <w:t xml:space="preserve"> </w:t>
      </w:r>
      <w:r>
        <w:rPr>
          <w:sz w:val="19"/>
        </w:rPr>
        <w:t>Polytechnic</w:t>
      </w:r>
      <w:r>
        <w:rPr>
          <w:spacing w:val="18"/>
          <w:sz w:val="19"/>
        </w:rPr>
        <w:t xml:space="preserve"> </w:t>
      </w:r>
      <w:r>
        <w:rPr>
          <w:sz w:val="19"/>
        </w:rPr>
        <w:t>Road,</w:t>
      </w:r>
      <w:r>
        <w:rPr>
          <w:spacing w:val="-8"/>
          <w:sz w:val="19"/>
        </w:rPr>
        <w:t xml:space="preserve"> </w:t>
      </w:r>
      <w:r>
        <w:rPr>
          <w:sz w:val="19"/>
        </w:rPr>
        <w:t>Byculla,</w:t>
      </w:r>
      <w:r>
        <w:rPr>
          <w:spacing w:val="44"/>
          <w:sz w:val="19"/>
        </w:rPr>
        <w:t xml:space="preserve"> </w:t>
      </w:r>
      <w:r>
        <w:rPr>
          <w:sz w:val="19"/>
        </w:rPr>
        <w:t>Mumbai,</w:t>
      </w:r>
      <w:r>
        <w:rPr>
          <w:spacing w:val="14"/>
          <w:sz w:val="19"/>
        </w:rPr>
        <w:t xml:space="preserve"> </w:t>
      </w:r>
      <w:r>
        <w:rPr>
          <w:sz w:val="19"/>
        </w:rPr>
        <w:t>Maharashtra</w:t>
      </w:r>
      <w:r>
        <w:rPr>
          <w:spacing w:val="7"/>
          <w:sz w:val="19"/>
        </w:rPr>
        <w:t xml:space="preserve"> </w:t>
      </w:r>
      <w:r>
        <w:rPr>
          <w:spacing w:val="-2"/>
          <w:sz w:val="19"/>
        </w:rPr>
        <w:t>400008</w:t>
      </w:r>
    </w:p>
    <w:p w14:paraId="7236D281" w14:textId="77777777" w:rsidR="00595CD8" w:rsidRDefault="00E7200A">
      <w:pPr>
        <w:spacing w:before="115"/>
        <w:ind w:left="973" w:right="359"/>
        <w:jc w:val="center"/>
        <w:rPr>
          <w:b/>
          <w:sz w:val="28"/>
        </w:rPr>
      </w:pPr>
      <w:r>
        <w:rPr>
          <w:b/>
          <w:sz w:val="28"/>
        </w:rPr>
        <w:t>DEPARTMENT</w:t>
      </w:r>
      <w:r>
        <w:rPr>
          <w:b/>
          <w:spacing w:val="13"/>
          <w:sz w:val="28"/>
        </w:rPr>
        <w:t xml:space="preserve"> </w:t>
      </w:r>
      <w:r>
        <w:rPr>
          <w:b/>
          <w:sz w:val="28"/>
        </w:rPr>
        <w:t>OF</w:t>
      </w:r>
      <w:r>
        <w:rPr>
          <w:b/>
          <w:spacing w:val="13"/>
          <w:sz w:val="28"/>
        </w:rPr>
        <w:t xml:space="preserve"> </w:t>
      </w:r>
      <w:r>
        <w:rPr>
          <w:b/>
          <w:sz w:val="28"/>
        </w:rPr>
        <w:t>INFORMATION</w:t>
      </w:r>
      <w:r>
        <w:rPr>
          <w:b/>
          <w:spacing w:val="14"/>
          <w:sz w:val="28"/>
        </w:rPr>
        <w:t xml:space="preserve"> </w:t>
      </w:r>
      <w:r>
        <w:rPr>
          <w:b/>
          <w:spacing w:val="-2"/>
          <w:sz w:val="28"/>
        </w:rPr>
        <w:t>TECHNOLOGY</w:t>
      </w:r>
    </w:p>
    <w:p w14:paraId="3C369015" w14:textId="77777777" w:rsidR="00595CD8" w:rsidRDefault="00595CD8">
      <w:pPr>
        <w:pStyle w:val="BodyText"/>
        <w:rPr>
          <w:b/>
        </w:rPr>
      </w:pPr>
    </w:p>
    <w:p w14:paraId="14423ACA" w14:textId="77777777" w:rsidR="00595CD8" w:rsidRDefault="00595CD8">
      <w:pPr>
        <w:pStyle w:val="BodyText"/>
        <w:spacing w:before="7"/>
        <w:rPr>
          <w:b/>
        </w:rPr>
      </w:pPr>
    </w:p>
    <w:p w14:paraId="4BD623F6" w14:textId="77777777" w:rsidR="00595CD8" w:rsidRDefault="00E7200A">
      <w:pPr>
        <w:ind w:left="13" w:right="390"/>
        <w:jc w:val="center"/>
        <w:rPr>
          <w:b/>
          <w:sz w:val="30"/>
        </w:rPr>
      </w:pPr>
      <w:r>
        <w:rPr>
          <w:b/>
          <w:sz w:val="30"/>
        </w:rPr>
        <w:t>ITM601</w:t>
      </w:r>
      <w:r>
        <w:rPr>
          <w:b/>
          <w:spacing w:val="-6"/>
          <w:sz w:val="30"/>
        </w:rPr>
        <w:t xml:space="preserve"> </w:t>
      </w:r>
      <w:r>
        <w:rPr>
          <w:b/>
          <w:sz w:val="30"/>
        </w:rPr>
        <w:t>MINI</w:t>
      </w:r>
      <w:r>
        <w:rPr>
          <w:b/>
          <w:spacing w:val="60"/>
          <w:sz w:val="30"/>
        </w:rPr>
        <w:t xml:space="preserve"> </w:t>
      </w:r>
      <w:r>
        <w:rPr>
          <w:b/>
          <w:sz w:val="30"/>
        </w:rPr>
        <w:t>PROJECT</w:t>
      </w:r>
      <w:r>
        <w:rPr>
          <w:b/>
          <w:spacing w:val="-3"/>
          <w:sz w:val="30"/>
        </w:rPr>
        <w:t xml:space="preserve"> </w:t>
      </w:r>
      <w:r>
        <w:rPr>
          <w:b/>
          <w:sz w:val="30"/>
        </w:rPr>
        <w:t xml:space="preserve">- </w:t>
      </w:r>
      <w:r>
        <w:rPr>
          <w:b/>
          <w:spacing w:val="-5"/>
          <w:sz w:val="30"/>
        </w:rPr>
        <w:t>2B</w:t>
      </w:r>
    </w:p>
    <w:p w14:paraId="712E6044" w14:textId="77777777" w:rsidR="00595CD8" w:rsidRDefault="00595CD8">
      <w:pPr>
        <w:pStyle w:val="BodyText"/>
        <w:rPr>
          <w:b/>
          <w:sz w:val="30"/>
        </w:rPr>
      </w:pPr>
    </w:p>
    <w:p w14:paraId="1B3010FC" w14:textId="77777777" w:rsidR="00595CD8" w:rsidRDefault="00595CD8">
      <w:pPr>
        <w:pStyle w:val="BodyText"/>
        <w:rPr>
          <w:b/>
          <w:sz w:val="30"/>
        </w:rPr>
      </w:pPr>
    </w:p>
    <w:p w14:paraId="1E0845D3" w14:textId="77777777" w:rsidR="00595CD8" w:rsidRDefault="00595CD8">
      <w:pPr>
        <w:pStyle w:val="BodyText"/>
        <w:rPr>
          <w:b/>
          <w:sz w:val="30"/>
        </w:rPr>
      </w:pPr>
    </w:p>
    <w:p w14:paraId="3E6B84EC" w14:textId="77777777" w:rsidR="00595CD8" w:rsidRDefault="00595CD8">
      <w:pPr>
        <w:pStyle w:val="BodyText"/>
        <w:spacing w:before="276"/>
        <w:rPr>
          <w:b/>
          <w:sz w:val="30"/>
        </w:rPr>
      </w:pPr>
    </w:p>
    <w:p w14:paraId="3DD72056" w14:textId="77777777" w:rsidR="00595CD8" w:rsidRDefault="00E7200A">
      <w:pPr>
        <w:spacing w:before="1"/>
        <w:ind w:left="669" w:right="1028"/>
        <w:jc w:val="center"/>
        <w:rPr>
          <w:b/>
          <w:sz w:val="30"/>
        </w:rPr>
      </w:pPr>
      <w:r>
        <w:rPr>
          <w:b/>
          <w:sz w:val="30"/>
        </w:rPr>
        <w:t>Title</w:t>
      </w:r>
      <w:r>
        <w:rPr>
          <w:b/>
          <w:spacing w:val="43"/>
          <w:sz w:val="30"/>
        </w:rPr>
        <w:t xml:space="preserve"> </w:t>
      </w:r>
      <w:r>
        <w:rPr>
          <w:b/>
          <w:sz w:val="30"/>
        </w:rPr>
        <w:t>of</w:t>
      </w:r>
      <w:r>
        <w:rPr>
          <w:b/>
          <w:spacing w:val="-7"/>
          <w:sz w:val="30"/>
        </w:rPr>
        <w:t xml:space="preserve"> </w:t>
      </w:r>
      <w:r>
        <w:rPr>
          <w:b/>
          <w:sz w:val="30"/>
        </w:rPr>
        <w:t>the</w:t>
      </w:r>
      <w:r>
        <w:rPr>
          <w:b/>
          <w:spacing w:val="16"/>
          <w:sz w:val="30"/>
        </w:rPr>
        <w:t xml:space="preserve"> </w:t>
      </w:r>
      <w:r>
        <w:rPr>
          <w:b/>
          <w:spacing w:val="-2"/>
          <w:sz w:val="30"/>
        </w:rPr>
        <w:t>Project</w:t>
      </w:r>
    </w:p>
    <w:p w14:paraId="01004B7A" w14:textId="77777777" w:rsidR="00595CD8" w:rsidRDefault="00595CD8">
      <w:pPr>
        <w:pStyle w:val="BodyText"/>
        <w:spacing w:before="101"/>
        <w:rPr>
          <w:b/>
          <w:sz w:val="30"/>
        </w:rPr>
      </w:pPr>
    </w:p>
    <w:p w14:paraId="035C3EB2" w14:textId="57A2512E" w:rsidR="00595CD8" w:rsidRDefault="00E7200A">
      <w:pPr>
        <w:ind w:left="342" w:right="390"/>
        <w:jc w:val="center"/>
        <w:rPr>
          <w:b/>
          <w:sz w:val="36"/>
          <w:u w:val="single"/>
        </w:rPr>
      </w:pPr>
      <w:r>
        <w:rPr>
          <w:b/>
          <w:spacing w:val="-2"/>
          <w:sz w:val="36"/>
          <w:u w:val="single"/>
        </w:rPr>
        <w:t xml:space="preserve">House </w:t>
      </w:r>
      <w:r w:rsidR="0020624E">
        <w:rPr>
          <w:b/>
          <w:spacing w:val="-2"/>
          <w:sz w:val="36"/>
          <w:u w:val="single"/>
        </w:rPr>
        <w:t>o</w:t>
      </w:r>
      <w:r>
        <w:rPr>
          <w:b/>
          <w:spacing w:val="-2"/>
          <w:sz w:val="36"/>
          <w:u w:val="single"/>
        </w:rPr>
        <w:t xml:space="preserve">f </w:t>
      </w:r>
      <w:r>
        <w:rPr>
          <w:b/>
          <w:spacing w:val="-2"/>
          <w:sz w:val="36"/>
          <w:u w:val="single"/>
        </w:rPr>
        <w:t>Cards</w:t>
      </w:r>
    </w:p>
    <w:p w14:paraId="04DDEF10" w14:textId="77777777" w:rsidR="00595CD8" w:rsidRDefault="00595CD8">
      <w:pPr>
        <w:pStyle w:val="BodyText"/>
        <w:rPr>
          <w:b/>
          <w:sz w:val="31"/>
        </w:rPr>
      </w:pPr>
    </w:p>
    <w:p w14:paraId="5128E0DB" w14:textId="77777777" w:rsidR="00595CD8" w:rsidRDefault="00595CD8">
      <w:pPr>
        <w:pStyle w:val="BodyText"/>
        <w:spacing w:before="259"/>
        <w:rPr>
          <w:b/>
          <w:sz w:val="31"/>
        </w:rPr>
      </w:pPr>
    </w:p>
    <w:p w14:paraId="28471A49" w14:textId="77777777" w:rsidR="00595CD8" w:rsidRDefault="00E7200A">
      <w:pPr>
        <w:ind w:left="27" w:right="390"/>
        <w:jc w:val="center"/>
        <w:rPr>
          <w:b/>
          <w:sz w:val="31"/>
        </w:rPr>
      </w:pPr>
      <w:r>
        <w:rPr>
          <w:b/>
          <w:spacing w:val="-2"/>
          <w:sz w:val="31"/>
        </w:rPr>
        <w:t>Supervisor/Guide</w:t>
      </w:r>
    </w:p>
    <w:p w14:paraId="4AC83A09" w14:textId="77777777" w:rsidR="00595CD8" w:rsidRDefault="00E7200A">
      <w:pPr>
        <w:pStyle w:val="Heading1"/>
        <w:spacing w:before="177"/>
        <w:ind w:right="948"/>
      </w:pPr>
      <w:bookmarkStart w:id="0" w:name="ER_SWATI_GURAV"/>
      <w:bookmarkEnd w:id="0"/>
      <w:r>
        <w:t>ER</w:t>
      </w:r>
      <w:r>
        <w:rPr>
          <w:spacing w:val="-23"/>
        </w:rPr>
        <w:t xml:space="preserve"> </w:t>
      </w:r>
      <w:r>
        <w:t>SWATI</w:t>
      </w:r>
      <w:r>
        <w:rPr>
          <w:spacing w:val="-1"/>
        </w:rPr>
        <w:t xml:space="preserve"> </w:t>
      </w:r>
      <w:r>
        <w:rPr>
          <w:spacing w:val="-4"/>
        </w:rPr>
        <w:t>GURAV</w:t>
      </w:r>
    </w:p>
    <w:p w14:paraId="7E674B19" w14:textId="77777777" w:rsidR="00595CD8" w:rsidRDefault="00595CD8">
      <w:pPr>
        <w:pStyle w:val="BodyText"/>
        <w:spacing w:before="33"/>
        <w:rPr>
          <w:b/>
          <w:sz w:val="36"/>
        </w:rPr>
      </w:pPr>
    </w:p>
    <w:p w14:paraId="5BB90A7F" w14:textId="77777777" w:rsidR="00595CD8" w:rsidRDefault="00E7200A">
      <w:pPr>
        <w:ind w:left="44" w:right="390"/>
        <w:jc w:val="center"/>
        <w:rPr>
          <w:b/>
          <w:sz w:val="31"/>
        </w:rPr>
      </w:pPr>
      <w:r>
        <w:rPr>
          <w:b/>
          <w:sz w:val="31"/>
        </w:rPr>
        <w:t>REV</w:t>
      </w:r>
      <w:r>
        <w:rPr>
          <w:b/>
          <w:spacing w:val="12"/>
          <w:sz w:val="31"/>
        </w:rPr>
        <w:t xml:space="preserve"> </w:t>
      </w:r>
      <w:r>
        <w:rPr>
          <w:b/>
          <w:sz w:val="31"/>
        </w:rPr>
        <w:t>-</w:t>
      </w:r>
      <w:r>
        <w:rPr>
          <w:b/>
          <w:spacing w:val="17"/>
          <w:sz w:val="31"/>
        </w:rPr>
        <w:t xml:space="preserve"> </w:t>
      </w:r>
      <w:r>
        <w:rPr>
          <w:b/>
          <w:sz w:val="31"/>
        </w:rPr>
        <w:t>2019</w:t>
      </w:r>
      <w:r>
        <w:rPr>
          <w:b/>
          <w:spacing w:val="9"/>
          <w:sz w:val="31"/>
        </w:rPr>
        <w:t xml:space="preserve"> </w:t>
      </w:r>
      <w:r>
        <w:rPr>
          <w:b/>
          <w:sz w:val="31"/>
        </w:rPr>
        <w:t>‘C’</w:t>
      </w:r>
      <w:r>
        <w:rPr>
          <w:b/>
          <w:spacing w:val="4"/>
          <w:sz w:val="31"/>
        </w:rPr>
        <w:t xml:space="preserve"> </w:t>
      </w:r>
      <w:r>
        <w:rPr>
          <w:b/>
          <w:spacing w:val="-2"/>
          <w:sz w:val="31"/>
        </w:rPr>
        <w:t>Scheme</w:t>
      </w:r>
    </w:p>
    <w:p w14:paraId="64D49342" w14:textId="77777777" w:rsidR="00595CD8" w:rsidRDefault="00E7200A">
      <w:pPr>
        <w:pStyle w:val="BodyText"/>
        <w:spacing w:before="179"/>
        <w:rPr>
          <w:b/>
          <w:sz w:val="20"/>
        </w:rPr>
      </w:pPr>
      <w:r>
        <w:rPr>
          <w:b/>
          <w:noProof/>
          <w:sz w:val="20"/>
        </w:rPr>
        <w:drawing>
          <wp:anchor distT="0" distB="0" distL="0" distR="0" simplePos="0" relativeHeight="251661312" behindDoc="1" locked="0" layoutInCell="1" allowOverlap="1" wp14:anchorId="37BB6451" wp14:editId="2B04498C">
            <wp:simplePos x="0" y="0"/>
            <wp:positionH relativeFrom="page">
              <wp:posOffset>3086100</wp:posOffset>
            </wp:positionH>
            <wp:positionV relativeFrom="paragraph">
              <wp:posOffset>274955</wp:posOffset>
            </wp:positionV>
            <wp:extent cx="1399540" cy="142684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399592" cy="1427035"/>
                    </a:xfrm>
                    <a:prstGeom prst="rect">
                      <a:avLst/>
                    </a:prstGeom>
                  </pic:spPr>
                </pic:pic>
              </a:graphicData>
            </a:graphic>
          </wp:anchor>
        </w:drawing>
      </w:r>
    </w:p>
    <w:p w14:paraId="4A22451C" w14:textId="77777777" w:rsidR="00595CD8" w:rsidRDefault="00E7200A">
      <w:pPr>
        <w:spacing w:before="310"/>
        <w:ind w:left="48" w:right="390"/>
        <w:jc w:val="center"/>
        <w:rPr>
          <w:b/>
          <w:sz w:val="31"/>
        </w:rPr>
      </w:pPr>
      <w:r>
        <w:rPr>
          <w:b/>
          <w:sz w:val="31"/>
        </w:rPr>
        <w:t>University</w:t>
      </w:r>
      <w:r>
        <w:rPr>
          <w:b/>
          <w:spacing w:val="33"/>
          <w:sz w:val="31"/>
        </w:rPr>
        <w:t xml:space="preserve"> </w:t>
      </w:r>
      <w:r>
        <w:rPr>
          <w:b/>
          <w:sz w:val="31"/>
        </w:rPr>
        <w:t>of</w:t>
      </w:r>
      <w:r>
        <w:rPr>
          <w:b/>
          <w:spacing w:val="-20"/>
          <w:sz w:val="31"/>
        </w:rPr>
        <w:t xml:space="preserve"> </w:t>
      </w:r>
      <w:r>
        <w:rPr>
          <w:b/>
          <w:spacing w:val="-2"/>
          <w:sz w:val="31"/>
        </w:rPr>
        <w:t>Mumbai</w:t>
      </w:r>
    </w:p>
    <w:p w14:paraId="1FC21FDC" w14:textId="77777777" w:rsidR="00595CD8" w:rsidRDefault="00595CD8">
      <w:pPr>
        <w:pStyle w:val="BodyText"/>
        <w:rPr>
          <w:b/>
          <w:sz w:val="31"/>
        </w:rPr>
      </w:pPr>
    </w:p>
    <w:p w14:paraId="754D08D8" w14:textId="77777777" w:rsidR="00595CD8" w:rsidRDefault="00595CD8">
      <w:pPr>
        <w:pStyle w:val="BodyText"/>
        <w:spacing w:before="25"/>
        <w:rPr>
          <w:b/>
          <w:sz w:val="31"/>
        </w:rPr>
      </w:pPr>
    </w:p>
    <w:p w14:paraId="27594314" w14:textId="77777777" w:rsidR="00595CD8" w:rsidRDefault="00E7200A">
      <w:pPr>
        <w:ind w:right="390"/>
        <w:jc w:val="center"/>
        <w:rPr>
          <w:b/>
          <w:sz w:val="31"/>
        </w:rPr>
      </w:pPr>
      <w:r>
        <w:rPr>
          <w:b/>
          <w:sz w:val="31"/>
        </w:rPr>
        <w:t>Academic Year</w:t>
      </w:r>
      <w:r>
        <w:rPr>
          <w:b/>
          <w:spacing w:val="1"/>
          <w:sz w:val="31"/>
        </w:rPr>
        <w:t xml:space="preserve"> </w:t>
      </w:r>
      <w:r>
        <w:rPr>
          <w:b/>
          <w:sz w:val="31"/>
        </w:rPr>
        <w:t>(2025 -</w:t>
      </w:r>
      <w:r>
        <w:rPr>
          <w:b/>
          <w:spacing w:val="-5"/>
          <w:sz w:val="31"/>
        </w:rPr>
        <w:t>26)</w:t>
      </w:r>
    </w:p>
    <w:p w14:paraId="266F0C71" w14:textId="77777777" w:rsidR="00595CD8" w:rsidRDefault="00595CD8">
      <w:pPr>
        <w:jc w:val="center"/>
        <w:rPr>
          <w:b/>
          <w:sz w:val="31"/>
        </w:rPr>
        <w:sectPr w:rsidR="00595CD8">
          <w:type w:val="continuous"/>
          <w:pgSz w:w="11910" w:h="16840"/>
          <w:pgMar w:top="1640" w:right="850" w:bottom="280" w:left="1133" w:header="720" w:footer="720" w:gutter="0"/>
          <w:pgBorders w:offsetFrom="page">
            <w:top w:val="double" w:sz="4" w:space="24" w:color="000000"/>
            <w:left w:val="double" w:sz="4" w:space="24" w:color="000000"/>
            <w:bottom w:val="double" w:sz="4" w:space="24" w:color="000000"/>
            <w:right w:val="double" w:sz="4" w:space="26" w:color="000000"/>
          </w:pgBorders>
          <w:cols w:space="720"/>
        </w:sectPr>
      </w:pPr>
    </w:p>
    <w:p w14:paraId="0D3D0B0B" w14:textId="77777777" w:rsidR="00595CD8" w:rsidRDefault="00E7200A">
      <w:pPr>
        <w:pStyle w:val="Heading1"/>
        <w:spacing w:before="242"/>
        <w:ind w:left="118"/>
      </w:pPr>
      <w:bookmarkStart w:id="1" w:name="CERTIFICATE"/>
      <w:bookmarkEnd w:id="1"/>
      <w:r>
        <w:rPr>
          <w:spacing w:val="-2"/>
        </w:rPr>
        <w:lastRenderedPageBreak/>
        <w:t>CERTIFICATE</w:t>
      </w:r>
    </w:p>
    <w:p w14:paraId="79DD5D1D" w14:textId="77777777" w:rsidR="00595CD8" w:rsidRDefault="00595CD8">
      <w:pPr>
        <w:pStyle w:val="BodyText"/>
        <w:spacing w:before="339"/>
        <w:rPr>
          <w:b/>
          <w:sz w:val="36"/>
        </w:rPr>
      </w:pPr>
    </w:p>
    <w:p w14:paraId="3C4A239C" w14:textId="22A3DE49" w:rsidR="00595CD8" w:rsidRDefault="00E7200A">
      <w:pPr>
        <w:spacing w:line="360" w:lineRule="auto"/>
        <w:ind w:left="326" w:right="598"/>
        <w:jc w:val="both"/>
        <w:rPr>
          <w:sz w:val="28"/>
        </w:rPr>
      </w:pPr>
      <w:r>
        <w:rPr>
          <w:sz w:val="28"/>
        </w:rPr>
        <w:t xml:space="preserve">This is to certify that the project entitled </w:t>
      </w:r>
      <w:r w:rsidR="0069626B">
        <w:rPr>
          <w:sz w:val="28"/>
        </w:rPr>
        <w:t>“</w:t>
      </w:r>
      <w:r>
        <w:rPr>
          <w:b/>
          <w:sz w:val="28"/>
        </w:rPr>
        <w:t xml:space="preserve">House </w:t>
      </w:r>
      <w:proofErr w:type="gramStart"/>
      <w:r>
        <w:rPr>
          <w:b/>
          <w:sz w:val="28"/>
        </w:rPr>
        <w:t>Of</w:t>
      </w:r>
      <w:proofErr w:type="gramEnd"/>
      <w:r>
        <w:rPr>
          <w:b/>
          <w:sz w:val="28"/>
        </w:rPr>
        <w:t xml:space="preserve"> Cards</w:t>
      </w:r>
      <w:r>
        <w:rPr>
          <w:spacing w:val="40"/>
          <w:sz w:val="28"/>
        </w:rPr>
        <w:t xml:space="preserve"> </w:t>
      </w:r>
      <w:r>
        <w:rPr>
          <w:sz w:val="28"/>
        </w:rPr>
        <w:t>by "</w:t>
      </w:r>
      <w:r>
        <w:rPr>
          <w:b/>
          <w:sz w:val="28"/>
        </w:rPr>
        <w:t>Yamin Khan" (242464),</w:t>
      </w:r>
      <w:r w:rsidR="009033B0">
        <w:rPr>
          <w:b/>
          <w:sz w:val="28"/>
        </w:rPr>
        <w:t xml:space="preserve"> </w:t>
      </w:r>
      <w:r w:rsidR="0069626B">
        <w:rPr>
          <w:sz w:val="28"/>
        </w:rPr>
        <w:t>"</w:t>
      </w:r>
      <w:r w:rsidR="0069626B">
        <w:rPr>
          <w:b/>
          <w:sz w:val="28"/>
        </w:rPr>
        <w:t>Abdurrahman Qureshi"</w:t>
      </w:r>
      <w:r w:rsidR="009033B0">
        <w:rPr>
          <w:b/>
          <w:sz w:val="28"/>
        </w:rPr>
        <w:t xml:space="preserve"> </w:t>
      </w:r>
      <w:r w:rsidR="0069626B">
        <w:rPr>
          <w:b/>
          <w:sz w:val="28"/>
        </w:rPr>
        <w:t>(242466)</w:t>
      </w:r>
      <w:r w:rsidR="0069626B">
        <w:rPr>
          <w:sz w:val="28"/>
        </w:rPr>
        <w:t>,</w:t>
      </w:r>
      <w:r w:rsidR="009033B0">
        <w:rPr>
          <w:sz w:val="28"/>
        </w:rPr>
        <w:t xml:space="preserve"> </w:t>
      </w:r>
      <w:r w:rsidR="009033B0">
        <w:rPr>
          <w:sz w:val="28"/>
        </w:rPr>
        <w:t>"</w:t>
      </w:r>
      <w:r w:rsidR="009033B0" w:rsidRPr="0069626B">
        <w:rPr>
          <w:b/>
          <w:sz w:val="28"/>
        </w:rPr>
        <w:t>Mohammed Rumaan Shaikh</w:t>
      </w:r>
      <w:r w:rsidR="009033B0">
        <w:rPr>
          <w:b/>
          <w:sz w:val="28"/>
        </w:rPr>
        <w:t>" (242469)</w:t>
      </w:r>
      <w:r w:rsidR="009033B0">
        <w:rPr>
          <w:sz w:val="28"/>
        </w:rPr>
        <w:t>,</w:t>
      </w:r>
      <w:r w:rsidR="0069626B">
        <w:rPr>
          <w:sz w:val="28"/>
        </w:rPr>
        <w:t xml:space="preserve"> "</w:t>
      </w:r>
      <w:r w:rsidR="0069626B">
        <w:rPr>
          <w:b/>
          <w:sz w:val="28"/>
        </w:rPr>
        <w:t>Abdul Sameer Shaikh" (242471)</w:t>
      </w:r>
      <w:r w:rsidR="0069626B">
        <w:rPr>
          <w:sz w:val="28"/>
        </w:rPr>
        <w:t>”</w:t>
      </w:r>
      <w:r>
        <w:rPr>
          <w:sz w:val="28"/>
        </w:rPr>
        <w:t xml:space="preserve"> submitted to the University of Mumbai in partial fulfilment of the</w:t>
      </w:r>
      <w:r>
        <w:rPr>
          <w:sz w:val="28"/>
        </w:rPr>
        <w:t xml:space="preserve"> requirement for the ITM601 Mini Project - 2B for ML project of the 6TH Semester in </w:t>
      </w:r>
      <w:r>
        <w:rPr>
          <w:b/>
          <w:sz w:val="28"/>
        </w:rPr>
        <w:t>Department of Information Technology</w:t>
      </w:r>
      <w:r>
        <w:rPr>
          <w:sz w:val="28"/>
        </w:rPr>
        <w:t>.</w:t>
      </w:r>
    </w:p>
    <w:p w14:paraId="0344FE1A" w14:textId="77777777" w:rsidR="00595CD8" w:rsidRDefault="00595CD8">
      <w:pPr>
        <w:pStyle w:val="BodyText"/>
      </w:pPr>
    </w:p>
    <w:p w14:paraId="08D4EA8A" w14:textId="77777777" w:rsidR="00595CD8" w:rsidRDefault="00595CD8">
      <w:pPr>
        <w:pStyle w:val="BodyText"/>
      </w:pPr>
    </w:p>
    <w:p w14:paraId="6B36615C" w14:textId="77777777" w:rsidR="00595CD8" w:rsidRDefault="00595CD8">
      <w:pPr>
        <w:pStyle w:val="BodyText"/>
      </w:pPr>
    </w:p>
    <w:p w14:paraId="20420438" w14:textId="77777777" w:rsidR="00595CD8" w:rsidRDefault="00595CD8">
      <w:pPr>
        <w:pStyle w:val="BodyText"/>
      </w:pPr>
    </w:p>
    <w:p w14:paraId="1FA8A200" w14:textId="77777777" w:rsidR="00595CD8" w:rsidRDefault="00595CD8">
      <w:pPr>
        <w:pStyle w:val="BodyText"/>
      </w:pPr>
    </w:p>
    <w:p w14:paraId="235BA2AF" w14:textId="77777777" w:rsidR="00595CD8" w:rsidRDefault="00595CD8">
      <w:pPr>
        <w:pStyle w:val="BodyText"/>
      </w:pPr>
    </w:p>
    <w:p w14:paraId="0D7CCE65" w14:textId="77777777" w:rsidR="00595CD8" w:rsidRDefault="00595CD8">
      <w:pPr>
        <w:pStyle w:val="BodyText"/>
      </w:pPr>
    </w:p>
    <w:p w14:paraId="0806C2B9" w14:textId="77777777" w:rsidR="00595CD8" w:rsidRDefault="00595CD8">
      <w:pPr>
        <w:pStyle w:val="BodyText"/>
        <w:spacing w:before="184"/>
      </w:pPr>
    </w:p>
    <w:p w14:paraId="0668F85F" w14:textId="5422D086" w:rsidR="00595CD8" w:rsidRDefault="00E7200A">
      <w:pPr>
        <w:ind w:left="971"/>
        <w:rPr>
          <w:b/>
        </w:rPr>
      </w:pPr>
      <w:r>
        <w:rPr>
          <w:b/>
          <w:spacing w:val="-4"/>
        </w:rPr>
        <w:t>(ER.</w:t>
      </w:r>
      <w:r w:rsidR="0099450D">
        <w:rPr>
          <w:b/>
          <w:spacing w:val="-4"/>
        </w:rPr>
        <w:t xml:space="preserve"> </w:t>
      </w:r>
      <w:r>
        <w:rPr>
          <w:b/>
          <w:spacing w:val="-4"/>
        </w:rPr>
        <w:t>SWATI</w:t>
      </w:r>
      <w:r>
        <w:rPr>
          <w:b/>
          <w:spacing w:val="6"/>
        </w:rPr>
        <w:t xml:space="preserve"> </w:t>
      </w:r>
      <w:r>
        <w:rPr>
          <w:b/>
          <w:spacing w:val="-2"/>
        </w:rPr>
        <w:t>GURAV)                                                           PROF. RASHEED NOOR</w:t>
      </w:r>
    </w:p>
    <w:p w14:paraId="040CFABB" w14:textId="77777777" w:rsidR="00595CD8" w:rsidRDefault="00E7200A">
      <w:pPr>
        <w:tabs>
          <w:tab w:val="left" w:pos="5644"/>
        </w:tabs>
        <w:spacing w:before="1"/>
        <w:ind w:left="914"/>
        <w:rPr>
          <w:b/>
        </w:rPr>
      </w:pPr>
      <w:r>
        <w:rPr>
          <w:b/>
          <w:spacing w:val="-2"/>
        </w:rPr>
        <w:t>SUPERVISOR/GUIDE</w:t>
      </w:r>
      <w:r>
        <w:rPr>
          <w:b/>
        </w:rPr>
        <w:tab/>
      </w:r>
      <w:r>
        <w:rPr>
          <w:b/>
          <w:spacing w:val="-2"/>
        </w:rPr>
        <w:t>MINI</w:t>
      </w:r>
      <w:r>
        <w:rPr>
          <w:b/>
          <w:spacing w:val="-14"/>
        </w:rPr>
        <w:t xml:space="preserve"> </w:t>
      </w:r>
      <w:r>
        <w:rPr>
          <w:b/>
          <w:spacing w:val="-2"/>
        </w:rPr>
        <w:t>PROJECT</w:t>
      </w:r>
      <w:r>
        <w:rPr>
          <w:b/>
          <w:spacing w:val="-9"/>
        </w:rPr>
        <w:t xml:space="preserve"> </w:t>
      </w:r>
      <w:r>
        <w:rPr>
          <w:b/>
          <w:spacing w:val="-2"/>
        </w:rPr>
        <w:t>CO-ORDINATOR</w:t>
      </w:r>
    </w:p>
    <w:p w14:paraId="00FB7D7A" w14:textId="77777777" w:rsidR="00595CD8" w:rsidRDefault="00595CD8">
      <w:pPr>
        <w:pStyle w:val="BodyText"/>
        <w:rPr>
          <w:b/>
          <w:sz w:val="22"/>
        </w:rPr>
      </w:pPr>
    </w:p>
    <w:p w14:paraId="4B0964DF" w14:textId="77777777" w:rsidR="00595CD8" w:rsidRDefault="00595CD8">
      <w:pPr>
        <w:pStyle w:val="BodyText"/>
        <w:rPr>
          <w:b/>
          <w:sz w:val="22"/>
        </w:rPr>
      </w:pPr>
    </w:p>
    <w:p w14:paraId="426F97A7" w14:textId="77777777" w:rsidR="00595CD8" w:rsidRDefault="00595CD8">
      <w:pPr>
        <w:pStyle w:val="BodyText"/>
        <w:rPr>
          <w:b/>
          <w:sz w:val="22"/>
        </w:rPr>
      </w:pPr>
    </w:p>
    <w:p w14:paraId="4E19C266" w14:textId="77777777" w:rsidR="00595CD8" w:rsidRDefault="00595CD8">
      <w:pPr>
        <w:pStyle w:val="BodyText"/>
        <w:rPr>
          <w:b/>
          <w:sz w:val="22"/>
        </w:rPr>
      </w:pPr>
    </w:p>
    <w:p w14:paraId="4D43B000" w14:textId="77777777" w:rsidR="00595CD8" w:rsidRDefault="00595CD8">
      <w:pPr>
        <w:pStyle w:val="BodyText"/>
        <w:rPr>
          <w:b/>
          <w:sz w:val="22"/>
        </w:rPr>
      </w:pPr>
    </w:p>
    <w:p w14:paraId="38C3CDE3" w14:textId="77777777" w:rsidR="00595CD8" w:rsidRDefault="00595CD8">
      <w:pPr>
        <w:pStyle w:val="BodyText"/>
        <w:rPr>
          <w:b/>
          <w:sz w:val="22"/>
        </w:rPr>
      </w:pPr>
    </w:p>
    <w:p w14:paraId="4ABE47CB" w14:textId="77777777" w:rsidR="00595CD8" w:rsidRDefault="00595CD8">
      <w:pPr>
        <w:pStyle w:val="BodyText"/>
        <w:spacing w:before="252"/>
        <w:rPr>
          <w:b/>
          <w:sz w:val="22"/>
        </w:rPr>
      </w:pPr>
    </w:p>
    <w:p w14:paraId="00D517C8" w14:textId="77777777" w:rsidR="00595CD8" w:rsidRDefault="00E7200A">
      <w:pPr>
        <w:ind w:left="3619" w:right="3753" w:firstLine="65"/>
        <w:jc w:val="center"/>
        <w:rPr>
          <w:b/>
        </w:rPr>
      </w:pPr>
      <w:r>
        <w:rPr>
          <w:b/>
        </w:rPr>
        <w:t>( Dr</w:t>
      </w:r>
      <w:r>
        <w:rPr>
          <w:b/>
        </w:rPr>
        <w:t xml:space="preserve">. Zainab Mirza) </w:t>
      </w:r>
      <w:r>
        <w:rPr>
          <w:b/>
          <w:spacing w:val="-2"/>
        </w:rPr>
        <w:t>HEAD</w:t>
      </w:r>
      <w:r>
        <w:rPr>
          <w:b/>
          <w:spacing w:val="-23"/>
        </w:rPr>
        <w:t xml:space="preserve"> </w:t>
      </w:r>
      <w:r>
        <w:rPr>
          <w:b/>
          <w:spacing w:val="-2"/>
        </w:rPr>
        <w:t>OF</w:t>
      </w:r>
      <w:r>
        <w:rPr>
          <w:b/>
          <w:spacing w:val="-20"/>
        </w:rPr>
        <w:t xml:space="preserve"> </w:t>
      </w:r>
      <w:r>
        <w:rPr>
          <w:b/>
          <w:spacing w:val="-2"/>
        </w:rPr>
        <w:t>DEPARTMENT</w:t>
      </w:r>
    </w:p>
    <w:p w14:paraId="09FE0FC1" w14:textId="77777777" w:rsidR="00595CD8" w:rsidRDefault="00595CD8">
      <w:pPr>
        <w:jc w:val="center"/>
        <w:rPr>
          <w:b/>
        </w:rPr>
        <w:sectPr w:rsidR="00595CD8">
          <w:pgSz w:w="11910" w:h="16840"/>
          <w:pgMar w:top="1940" w:right="850" w:bottom="280" w:left="1133" w:header="720" w:footer="720" w:gutter="0"/>
          <w:pgBorders w:offsetFrom="page">
            <w:top w:val="double" w:sz="4" w:space="24" w:color="000000"/>
            <w:left w:val="double" w:sz="4" w:space="24" w:color="000000"/>
            <w:bottom w:val="double" w:sz="4" w:space="24" w:color="000000"/>
            <w:right w:val="double" w:sz="4" w:space="26" w:color="000000"/>
          </w:pgBorders>
          <w:cols w:space="720"/>
        </w:sectPr>
      </w:pPr>
    </w:p>
    <w:p w14:paraId="72AF0626" w14:textId="77777777" w:rsidR="00595CD8" w:rsidRDefault="00E7200A">
      <w:pPr>
        <w:pStyle w:val="Heading1"/>
        <w:spacing w:before="290"/>
        <w:ind w:right="888"/>
      </w:pPr>
      <w:bookmarkStart w:id="2" w:name="MINI_PROJECT_REPORT_APPROVAL"/>
      <w:bookmarkEnd w:id="2"/>
      <w:r>
        <w:lastRenderedPageBreak/>
        <w:t>MINI</w:t>
      </w:r>
      <w:r>
        <w:rPr>
          <w:spacing w:val="-12"/>
        </w:rPr>
        <w:t xml:space="preserve"> </w:t>
      </w:r>
      <w:r>
        <w:t>PROJECT</w:t>
      </w:r>
      <w:r>
        <w:rPr>
          <w:spacing w:val="-4"/>
        </w:rPr>
        <w:t xml:space="preserve"> </w:t>
      </w:r>
      <w:r>
        <w:t>REPORT</w:t>
      </w:r>
      <w:r>
        <w:rPr>
          <w:spacing w:val="-4"/>
        </w:rPr>
        <w:t xml:space="preserve"> </w:t>
      </w:r>
      <w:r>
        <w:rPr>
          <w:spacing w:val="-2"/>
        </w:rPr>
        <w:t>APPROVAL</w:t>
      </w:r>
    </w:p>
    <w:p w14:paraId="3F8BDD7F" w14:textId="77777777" w:rsidR="00595CD8" w:rsidRDefault="00595CD8">
      <w:pPr>
        <w:pStyle w:val="BodyText"/>
        <w:spacing w:before="339"/>
        <w:rPr>
          <w:b/>
          <w:sz w:val="36"/>
        </w:rPr>
      </w:pPr>
    </w:p>
    <w:p w14:paraId="73BD32C4" w14:textId="6B90E7D4" w:rsidR="00595CD8" w:rsidRDefault="00E7200A">
      <w:pPr>
        <w:spacing w:line="360" w:lineRule="auto"/>
        <w:ind w:left="527" w:right="734" w:hanging="5"/>
        <w:jc w:val="both"/>
        <w:rPr>
          <w:sz w:val="28"/>
        </w:rPr>
      </w:pPr>
      <w:r>
        <w:rPr>
          <w:sz w:val="28"/>
        </w:rPr>
        <w:t>This project report entitled "</w:t>
      </w:r>
      <w:r>
        <w:rPr>
          <w:b/>
          <w:sz w:val="28"/>
        </w:rPr>
        <w:t xml:space="preserve">House </w:t>
      </w:r>
      <w:r w:rsidR="00F60A6B">
        <w:rPr>
          <w:b/>
          <w:sz w:val="28"/>
        </w:rPr>
        <w:t>o</w:t>
      </w:r>
      <w:r>
        <w:rPr>
          <w:b/>
          <w:sz w:val="28"/>
        </w:rPr>
        <w:t xml:space="preserve">f Cards </w:t>
      </w:r>
      <w:r>
        <w:rPr>
          <w:sz w:val="28"/>
        </w:rPr>
        <w:t>"</w:t>
      </w:r>
      <w:r>
        <w:rPr>
          <w:spacing w:val="40"/>
          <w:sz w:val="28"/>
        </w:rPr>
        <w:t xml:space="preserve"> </w:t>
      </w:r>
      <w:r>
        <w:rPr>
          <w:sz w:val="28"/>
        </w:rPr>
        <w:t>by "</w:t>
      </w:r>
      <w:r>
        <w:rPr>
          <w:b/>
          <w:sz w:val="28"/>
        </w:rPr>
        <w:t xml:space="preserve">Yamin Khan" (242464), </w:t>
      </w:r>
      <w:r>
        <w:rPr>
          <w:sz w:val="28"/>
        </w:rPr>
        <w:t>"</w:t>
      </w:r>
      <w:r>
        <w:rPr>
          <w:b/>
          <w:sz w:val="28"/>
        </w:rPr>
        <w:t>Abdurrahman</w:t>
      </w:r>
      <w:r w:rsidR="0069626B">
        <w:rPr>
          <w:b/>
          <w:sz w:val="28"/>
        </w:rPr>
        <w:t xml:space="preserve"> Qureshi</w:t>
      </w:r>
      <w:r>
        <w:rPr>
          <w:b/>
          <w:sz w:val="28"/>
        </w:rPr>
        <w:t>" (242466)</w:t>
      </w:r>
      <w:r>
        <w:rPr>
          <w:sz w:val="28"/>
        </w:rPr>
        <w:t>,</w:t>
      </w:r>
      <w:r w:rsidR="004A69AB">
        <w:rPr>
          <w:sz w:val="28"/>
        </w:rPr>
        <w:t xml:space="preserve"> </w:t>
      </w:r>
      <w:r w:rsidR="004A69AB">
        <w:rPr>
          <w:sz w:val="28"/>
        </w:rPr>
        <w:t>"</w:t>
      </w:r>
      <w:r w:rsidR="004A69AB" w:rsidRPr="0069626B">
        <w:rPr>
          <w:b/>
          <w:sz w:val="28"/>
        </w:rPr>
        <w:t>Mohammed Rumaan Shaikh</w:t>
      </w:r>
      <w:r w:rsidR="004A69AB">
        <w:rPr>
          <w:b/>
          <w:sz w:val="28"/>
        </w:rPr>
        <w:t>" (242469)</w:t>
      </w:r>
      <w:r w:rsidR="004A69AB">
        <w:rPr>
          <w:sz w:val="28"/>
        </w:rPr>
        <w:t>,</w:t>
      </w:r>
      <w:r w:rsidR="004A69AB">
        <w:rPr>
          <w:sz w:val="28"/>
        </w:rPr>
        <w:t xml:space="preserve"> </w:t>
      </w:r>
      <w:r>
        <w:rPr>
          <w:sz w:val="28"/>
        </w:rPr>
        <w:t>"</w:t>
      </w:r>
      <w:r w:rsidR="0069626B">
        <w:rPr>
          <w:b/>
          <w:sz w:val="28"/>
        </w:rPr>
        <w:t>Abdul</w:t>
      </w:r>
      <w:r>
        <w:rPr>
          <w:b/>
          <w:sz w:val="28"/>
        </w:rPr>
        <w:t xml:space="preserve"> Sameer</w:t>
      </w:r>
      <w:r w:rsidR="0069626B">
        <w:rPr>
          <w:b/>
          <w:sz w:val="28"/>
        </w:rPr>
        <w:t xml:space="preserve"> Shaikh</w:t>
      </w:r>
      <w:r>
        <w:rPr>
          <w:b/>
          <w:sz w:val="28"/>
        </w:rPr>
        <w:t xml:space="preserve">" (242471) </w:t>
      </w:r>
      <w:r>
        <w:rPr>
          <w:sz w:val="28"/>
        </w:rPr>
        <w:t xml:space="preserve"> is approved for the ITM601 Mini Project 2B for</w:t>
      </w:r>
      <w:r>
        <w:rPr>
          <w:spacing w:val="40"/>
          <w:sz w:val="28"/>
        </w:rPr>
        <w:t xml:space="preserve"> </w:t>
      </w:r>
      <w:r>
        <w:rPr>
          <w:sz w:val="28"/>
        </w:rPr>
        <w:t>using ML project of the 6th Semester.</w:t>
      </w:r>
    </w:p>
    <w:p w14:paraId="3C517D0B" w14:textId="77777777" w:rsidR="00595CD8" w:rsidRDefault="00595CD8">
      <w:pPr>
        <w:pStyle w:val="BodyText"/>
      </w:pPr>
    </w:p>
    <w:p w14:paraId="1D36E1F2" w14:textId="77777777" w:rsidR="00595CD8" w:rsidRDefault="00595CD8">
      <w:pPr>
        <w:pStyle w:val="BodyText"/>
      </w:pPr>
    </w:p>
    <w:p w14:paraId="5D86B74F" w14:textId="77777777" w:rsidR="00595CD8" w:rsidRDefault="00595CD8">
      <w:pPr>
        <w:pStyle w:val="BodyText"/>
      </w:pPr>
    </w:p>
    <w:p w14:paraId="14334CF6" w14:textId="77777777" w:rsidR="00595CD8" w:rsidRDefault="00595CD8">
      <w:pPr>
        <w:pStyle w:val="BodyText"/>
      </w:pPr>
    </w:p>
    <w:p w14:paraId="0F1C2521" w14:textId="77777777" w:rsidR="00595CD8" w:rsidRDefault="00595CD8">
      <w:pPr>
        <w:pStyle w:val="BodyText"/>
      </w:pPr>
    </w:p>
    <w:p w14:paraId="45C91976" w14:textId="77777777" w:rsidR="00595CD8" w:rsidRDefault="00595CD8">
      <w:pPr>
        <w:pStyle w:val="BodyText"/>
      </w:pPr>
    </w:p>
    <w:p w14:paraId="4EE29FBB" w14:textId="77777777" w:rsidR="00595CD8" w:rsidRDefault="00595CD8">
      <w:pPr>
        <w:pStyle w:val="BodyText"/>
        <w:spacing w:before="162"/>
      </w:pPr>
    </w:p>
    <w:p w14:paraId="3B6844B9" w14:textId="67322E30" w:rsidR="0069626B" w:rsidRDefault="0069626B" w:rsidP="0069626B">
      <w:pPr>
        <w:pStyle w:val="BodyText"/>
        <w:spacing w:before="1"/>
        <w:ind w:left="6369"/>
      </w:pPr>
      <w:r>
        <w:rPr>
          <w:spacing w:val="-2"/>
        </w:rPr>
        <w:t>EXAMINER 1</w:t>
      </w:r>
    </w:p>
    <w:p w14:paraId="2A2130DE" w14:textId="77777777" w:rsidR="0069626B" w:rsidRDefault="0069626B" w:rsidP="0069626B">
      <w:pPr>
        <w:pStyle w:val="BodyText"/>
        <w:rPr>
          <w:sz w:val="20"/>
        </w:rPr>
      </w:pPr>
    </w:p>
    <w:p w14:paraId="565C8F50" w14:textId="77777777" w:rsidR="0069626B" w:rsidRDefault="0069626B" w:rsidP="0069626B">
      <w:pPr>
        <w:pStyle w:val="BodyText"/>
        <w:rPr>
          <w:sz w:val="20"/>
        </w:rPr>
      </w:pPr>
    </w:p>
    <w:p w14:paraId="37F2C1A9" w14:textId="77777777" w:rsidR="0069626B" w:rsidRDefault="0069626B" w:rsidP="0069626B">
      <w:pPr>
        <w:pStyle w:val="BodyText"/>
        <w:spacing w:before="128"/>
        <w:rPr>
          <w:sz w:val="20"/>
        </w:rPr>
      </w:pPr>
      <w:r>
        <w:rPr>
          <w:noProof/>
          <w:sz w:val="20"/>
        </w:rPr>
        <mc:AlternateContent>
          <mc:Choice Requires="wps">
            <w:drawing>
              <wp:anchor distT="0" distB="0" distL="0" distR="0" simplePos="0" relativeHeight="251654656" behindDoc="1" locked="0" layoutInCell="1" allowOverlap="1" wp14:anchorId="469C1E46" wp14:editId="6E422EE1">
                <wp:simplePos x="0" y="0"/>
                <wp:positionH relativeFrom="page">
                  <wp:posOffset>4781550</wp:posOffset>
                </wp:positionH>
                <wp:positionV relativeFrom="paragraph">
                  <wp:posOffset>242570</wp:posOffset>
                </wp:positionV>
                <wp:extent cx="1802765"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1802764" cy="1270"/>
                        </a:xfrm>
                        <a:custGeom>
                          <a:avLst/>
                          <a:gdLst/>
                          <a:ahLst/>
                          <a:cxnLst/>
                          <a:rect l="l" t="t" r="r" b="b"/>
                          <a:pathLst>
                            <a:path w="1802764">
                              <a:moveTo>
                                <a:pt x="0" y="0"/>
                              </a:moveTo>
                              <a:lnTo>
                                <a:pt x="1802650" y="0"/>
                              </a:lnTo>
                            </a:path>
                          </a:pathLst>
                        </a:custGeom>
                        <a:ln w="13157">
                          <a:solidFill>
                            <a:srgbClr val="000000"/>
                          </a:solidFill>
                          <a:prstDash val="sysDash"/>
                        </a:ln>
                      </wps:spPr>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7C74EBD" id="Graphic 3" o:spid="_x0000_s1026" style="position:absolute;margin-left:376.5pt;margin-top:19.1pt;width:141.95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18027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" path="m,l1802650,e" filled="f" strokeweight=".36547mm">
                <v:stroke dashstyle="3 1"/>
                <v:path arrowok="t"/>
                <w10:wrap type="topAndBottom" anchorx="page"/>
              </v:shape>
            </w:pict>
          </mc:Fallback>
        </mc:AlternateContent>
      </w:r>
    </w:p>
    <w:p w14:paraId="76FC42D0" w14:textId="77777777" w:rsidR="0069626B" w:rsidRDefault="0069626B" w:rsidP="0069626B">
      <w:pPr>
        <w:pStyle w:val="BodyText"/>
      </w:pPr>
    </w:p>
    <w:p w14:paraId="5DF3EB9B" w14:textId="77777777" w:rsidR="00407FB4" w:rsidRDefault="00407FB4" w:rsidP="0069626B">
      <w:pPr>
        <w:pStyle w:val="BodyText"/>
        <w:spacing w:before="1"/>
        <w:ind w:left="6369"/>
        <w:rPr>
          <w:spacing w:val="-2"/>
        </w:rPr>
      </w:pPr>
    </w:p>
    <w:p w14:paraId="75063A92" w14:textId="643B9C9C" w:rsidR="0069626B" w:rsidRDefault="0069626B" w:rsidP="0069626B">
      <w:pPr>
        <w:pStyle w:val="BodyText"/>
        <w:spacing w:before="1"/>
        <w:ind w:left="6369"/>
      </w:pPr>
      <w:r>
        <w:rPr>
          <w:spacing w:val="-2"/>
        </w:rPr>
        <w:t>EXAMINER 2</w:t>
      </w:r>
    </w:p>
    <w:p w14:paraId="0B01E9A7" w14:textId="77777777" w:rsidR="0069626B" w:rsidRDefault="0069626B" w:rsidP="0069626B">
      <w:pPr>
        <w:pStyle w:val="BodyText"/>
        <w:rPr>
          <w:sz w:val="20"/>
        </w:rPr>
      </w:pPr>
    </w:p>
    <w:p w14:paraId="636D73D2" w14:textId="77777777" w:rsidR="0069626B" w:rsidRDefault="0069626B" w:rsidP="0069626B">
      <w:pPr>
        <w:pStyle w:val="BodyText"/>
        <w:rPr>
          <w:sz w:val="20"/>
        </w:rPr>
      </w:pPr>
    </w:p>
    <w:p w14:paraId="79013C6B" w14:textId="77777777" w:rsidR="0069626B" w:rsidRDefault="0069626B" w:rsidP="0069626B">
      <w:pPr>
        <w:pStyle w:val="BodyText"/>
        <w:spacing w:before="128"/>
        <w:rPr>
          <w:sz w:val="20"/>
        </w:rPr>
      </w:pPr>
      <w:r>
        <w:rPr>
          <w:noProof/>
          <w:sz w:val="20"/>
        </w:rPr>
        <mc:AlternateContent>
          <mc:Choice Requires="wps">
            <w:drawing>
              <wp:anchor distT="0" distB="0" distL="0" distR="0" simplePos="0" relativeHeight="251655680" behindDoc="1" locked="0" layoutInCell="1" allowOverlap="1" wp14:anchorId="6F6A775C" wp14:editId="6271F09E">
                <wp:simplePos x="0" y="0"/>
                <wp:positionH relativeFrom="page">
                  <wp:posOffset>4781550</wp:posOffset>
                </wp:positionH>
                <wp:positionV relativeFrom="paragraph">
                  <wp:posOffset>242570</wp:posOffset>
                </wp:positionV>
                <wp:extent cx="1802765" cy="1270"/>
                <wp:effectExtent l="0" t="0" r="0" b="0"/>
                <wp:wrapTopAndBottom/>
                <wp:docPr id="1364306541" name="Graphic 3"/>
                <wp:cNvGraphicFramePr/>
                <a:graphic xmlns:a="http://schemas.openxmlformats.org/drawingml/2006/main">
                  <a:graphicData uri="http://schemas.microsoft.com/office/word/2010/wordprocessingShape">
                    <wps:wsp>
                      <wps:cNvSpPr/>
                      <wps:spPr>
                        <a:xfrm>
                          <a:off x="0" y="0"/>
                          <a:ext cx="1802764" cy="1270"/>
                        </a:xfrm>
                        <a:custGeom>
                          <a:avLst/>
                          <a:gdLst/>
                          <a:ahLst/>
                          <a:cxnLst/>
                          <a:rect l="l" t="t" r="r" b="b"/>
                          <a:pathLst>
                            <a:path w="1802764">
                              <a:moveTo>
                                <a:pt x="0" y="0"/>
                              </a:moveTo>
                              <a:lnTo>
                                <a:pt x="1802650" y="0"/>
                              </a:lnTo>
                            </a:path>
                          </a:pathLst>
                        </a:custGeom>
                        <a:ln w="13157">
                          <a:solidFill>
                            <a:srgbClr val="000000"/>
                          </a:solidFill>
                          <a:prstDash val="sysDash"/>
                        </a:ln>
                      </wps:spPr>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F41E450" id="Graphic 3" o:spid="_x0000_s1026" style="position:absolute;margin-left:376.5pt;margin-top:19.1pt;width:141.95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18027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" path="m,l1802650,e" filled="f" strokeweight=".36547mm">
                <v:stroke dashstyle="3 1"/>
                <v:path arrowok="t"/>
                <w10:wrap type="topAndBottom" anchorx="page"/>
              </v:shape>
            </w:pict>
          </mc:Fallback>
        </mc:AlternateContent>
      </w:r>
    </w:p>
    <w:p w14:paraId="3F77BBBF" w14:textId="77777777" w:rsidR="0069626B" w:rsidRDefault="0069626B" w:rsidP="0069626B">
      <w:pPr>
        <w:pStyle w:val="BodyText"/>
      </w:pPr>
    </w:p>
    <w:p w14:paraId="2650C32B" w14:textId="77777777" w:rsidR="00595CD8" w:rsidRDefault="00595CD8">
      <w:pPr>
        <w:pStyle w:val="BodyText"/>
      </w:pPr>
    </w:p>
    <w:p w14:paraId="035C150D" w14:textId="77777777" w:rsidR="00595CD8" w:rsidRDefault="00595CD8">
      <w:pPr>
        <w:pStyle w:val="BodyText"/>
      </w:pPr>
    </w:p>
    <w:p w14:paraId="7EA051AF" w14:textId="77777777" w:rsidR="00595CD8" w:rsidRDefault="00595CD8">
      <w:pPr>
        <w:pStyle w:val="BodyText"/>
      </w:pPr>
    </w:p>
    <w:p w14:paraId="676AAF17" w14:textId="77777777" w:rsidR="00595CD8" w:rsidRDefault="00595CD8">
      <w:pPr>
        <w:pStyle w:val="BodyText"/>
        <w:spacing w:before="61"/>
      </w:pPr>
    </w:p>
    <w:p w14:paraId="02CC03C3" w14:textId="77777777" w:rsidR="00595CD8" w:rsidRDefault="00E7200A">
      <w:pPr>
        <w:pStyle w:val="BodyText"/>
        <w:spacing w:line="480" w:lineRule="auto"/>
        <w:ind w:left="307" w:right="6187"/>
        <w:rPr>
          <w:spacing w:val="-2"/>
        </w:rPr>
      </w:pPr>
      <w:r>
        <w:rPr>
          <w:spacing w:val="-2"/>
        </w:rPr>
        <w:t xml:space="preserve">Date : </w:t>
      </w:r>
    </w:p>
    <w:p w14:paraId="67B913B9" w14:textId="77777777" w:rsidR="00595CD8" w:rsidRDefault="00E7200A">
      <w:pPr>
        <w:pStyle w:val="BodyText"/>
        <w:spacing w:line="480" w:lineRule="auto"/>
        <w:ind w:left="307" w:right="6187"/>
        <w:sectPr w:rsidR="00595CD8">
          <w:headerReference w:type="default" r:id="rId11"/>
          <w:footerReference w:type="default" r:id="rId12"/>
          <w:pgSz w:w="11910" w:h="16840"/>
          <w:pgMar w:top="1940" w:right="850" w:bottom="280" w:left="1133" w:header="720" w:footer="720" w:gutter="0"/>
          <w:pgBorders w:offsetFrom="page">
            <w:top w:val="double" w:sz="4" w:space="24" w:color="000000"/>
            <w:left w:val="double" w:sz="4" w:space="24" w:color="000000"/>
            <w:bottom w:val="double" w:sz="4" w:space="24" w:color="000000"/>
            <w:right w:val="double" w:sz="4" w:space="26" w:color="000000"/>
          </w:pgBorders>
          <w:cols w:space="720"/>
        </w:sectPr>
      </w:pPr>
      <w:r>
        <w:rPr>
          <w:spacing w:val="-4"/>
        </w:rPr>
        <w:t>Place : Mumbai</w:t>
      </w:r>
    </w:p>
    <w:p w14:paraId="42368FC7" w14:textId="77777777" w:rsidR="00595CD8" w:rsidRDefault="00E7200A">
      <w:pPr>
        <w:pStyle w:val="Heading1"/>
        <w:spacing w:before="105"/>
        <w:ind w:left="118"/>
      </w:pPr>
      <w:bookmarkStart w:id="3" w:name="ACKNOWLEDGEMENT"/>
      <w:bookmarkStart w:id="4" w:name="DECLARATION"/>
      <w:bookmarkEnd w:id="3"/>
      <w:bookmarkEnd w:id="4"/>
      <w:r>
        <w:rPr>
          <w:spacing w:val="-2"/>
        </w:rPr>
        <w:lastRenderedPageBreak/>
        <w:t>ACKNOWLEDGEMENT</w:t>
      </w:r>
    </w:p>
    <w:p w14:paraId="4236A188" w14:textId="77777777" w:rsidR="00595CD8" w:rsidRDefault="00595CD8">
      <w:pPr>
        <w:pStyle w:val="BodyText"/>
        <w:spacing w:before="337"/>
        <w:rPr>
          <w:b/>
          <w:sz w:val="36"/>
        </w:rPr>
      </w:pPr>
    </w:p>
    <w:p w14:paraId="44DFA8E3" w14:textId="77777777" w:rsidR="00595CD8" w:rsidRDefault="00E7200A">
      <w:pPr>
        <w:pStyle w:val="BodyText"/>
        <w:spacing w:line="362" w:lineRule="auto"/>
        <w:ind w:left="307" w:right="539" w:firstLine="720"/>
        <w:jc w:val="both"/>
      </w:pPr>
      <w:r>
        <w:t>We would</w:t>
      </w:r>
      <w:r>
        <w:rPr>
          <w:spacing w:val="-2"/>
        </w:rPr>
        <w:t xml:space="preserve"> </w:t>
      </w:r>
      <w:r>
        <w:t>take this humble opportunity to express</w:t>
      </w:r>
      <w:r>
        <w:rPr>
          <w:spacing w:val="-2"/>
        </w:rPr>
        <w:t xml:space="preserve"> </w:t>
      </w:r>
      <w:r>
        <w:t xml:space="preserve">our sincere gratitude to our project guide </w:t>
      </w:r>
      <w:r>
        <w:t xml:space="preserve">ER. Swati </w:t>
      </w:r>
      <w:proofErr w:type="spellStart"/>
      <w:r>
        <w:t>Gurav</w:t>
      </w:r>
      <w:proofErr w:type="spellEnd"/>
      <w:r>
        <w:t xml:space="preserve"> for her valuable advice and direction under</w:t>
      </w:r>
    </w:p>
    <w:p w14:paraId="535ED512" w14:textId="77777777" w:rsidR="00595CD8" w:rsidRDefault="00595CD8">
      <w:pPr>
        <w:pStyle w:val="BodyText"/>
        <w:spacing w:before="164"/>
      </w:pPr>
    </w:p>
    <w:p w14:paraId="7820EDC0" w14:textId="2DCA9C30" w:rsidR="00595CD8" w:rsidRDefault="00E7200A">
      <w:pPr>
        <w:pStyle w:val="BodyText"/>
        <w:spacing w:before="1" w:line="362" w:lineRule="auto"/>
        <w:ind w:left="307" w:right="537" w:firstLine="720"/>
        <w:jc w:val="both"/>
      </w:pPr>
      <w:r>
        <w:t xml:space="preserve">Which the project was </w:t>
      </w:r>
      <w:r>
        <w:t>executed and to all respected people who provided their</w:t>
      </w:r>
      <w:r>
        <w:rPr>
          <w:spacing w:val="-3"/>
        </w:rPr>
        <w:t xml:space="preserve"> </w:t>
      </w:r>
      <w:r>
        <w:t>kind</w:t>
      </w:r>
      <w:r>
        <w:rPr>
          <w:spacing w:val="-2"/>
        </w:rPr>
        <w:t xml:space="preserve"> </w:t>
      </w:r>
      <w:r>
        <w:t>support</w:t>
      </w:r>
      <w:r>
        <w:rPr>
          <w:spacing w:val="-2"/>
        </w:rPr>
        <w:t xml:space="preserve"> </w:t>
      </w:r>
      <w:r>
        <w:t>and</w:t>
      </w:r>
      <w:r>
        <w:rPr>
          <w:spacing w:val="-4"/>
        </w:rPr>
        <w:t xml:space="preserve"> </w:t>
      </w:r>
      <w:r>
        <w:t>encouragement</w:t>
      </w:r>
      <w:r>
        <w:rPr>
          <w:spacing w:val="-2"/>
        </w:rPr>
        <w:t xml:space="preserve"> </w:t>
      </w:r>
      <w:r>
        <w:t>throughout</w:t>
      </w:r>
      <w:r>
        <w:rPr>
          <w:spacing w:val="-4"/>
        </w:rPr>
        <w:t xml:space="preserve"> </w:t>
      </w:r>
      <w:r>
        <w:t>the</w:t>
      </w:r>
      <w:r>
        <w:rPr>
          <w:spacing w:val="-3"/>
        </w:rPr>
        <w:t xml:space="preserve"> </w:t>
      </w:r>
      <w:r>
        <w:t>project.</w:t>
      </w:r>
      <w:r>
        <w:rPr>
          <w:spacing w:val="-1"/>
        </w:rPr>
        <w:t xml:space="preserve"> </w:t>
      </w:r>
      <w:r>
        <w:t>The</w:t>
      </w:r>
      <w:r>
        <w:rPr>
          <w:spacing w:val="-3"/>
        </w:rPr>
        <w:t xml:space="preserve"> </w:t>
      </w:r>
      <w:r>
        <w:t>success</w:t>
      </w:r>
      <w:r>
        <w:rPr>
          <w:spacing w:val="-4"/>
        </w:rPr>
        <w:t xml:space="preserve"> </w:t>
      </w:r>
      <w:r>
        <w:t>of</w:t>
      </w:r>
      <w:r>
        <w:rPr>
          <w:spacing w:val="-3"/>
        </w:rPr>
        <w:t xml:space="preserve"> </w:t>
      </w:r>
      <w:r>
        <w:t>this project to the most extent rests on every bit of suggestions, advice, and help which they provided us from time to time and a</w:t>
      </w:r>
      <w:r>
        <w:t xml:space="preserve">lso being open and constructive to all the problems that we faced during the entire development </w:t>
      </w:r>
      <w:r w:rsidR="003E293D">
        <w:t>lifecycle</w:t>
      </w:r>
      <w:r>
        <w:t xml:space="preserve"> of our </w:t>
      </w:r>
      <w:r>
        <w:rPr>
          <w:spacing w:val="-2"/>
        </w:rPr>
        <w:t>project.</w:t>
      </w:r>
    </w:p>
    <w:p w14:paraId="224DD344" w14:textId="77777777" w:rsidR="00595CD8" w:rsidRDefault="00595CD8">
      <w:pPr>
        <w:pStyle w:val="BodyText"/>
        <w:spacing w:before="156"/>
      </w:pPr>
    </w:p>
    <w:p w14:paraId="1EAE9C91" w14:textId="57EBB458" w:rsidR="00595CD8" w:rsidRDefault="00E7200A">
      <w:pPr>
        <w:pStyle w:val="BodyText"/>
        <w:spacing w:before="1" w:line="362" w:lineRule="auto"/>
        <w:ind w:left="307" w:right="541" w:firstLine="720"/>
        <w:jc w:val="both"/>
      </w:pPr>
      <w:r>
        <w:t xml:space="preserve">We would also like to extend a big vote of thanks to the </w:t>
      </w:r>
      <w:r w:rsidR="003E293D">
        <w:t>coordinator</w:t>
      </w:r>
      <w:r>
        <w:t xml:space="preserve">, our </w:t>
      </w:r>
      <w:r w:rsidR="003E293D">
        <w:t>teachers,</w:t>
      </w:r>
      <w:r>
        <w:t xml:space="preserve"> for their constant support and encouragement</w:t>
      </w:r>
    </w:p>
    <w:p w14:paraId="2BB91761" w14:textId="77777777" w:rsidR="00595CD8" w:rsidRDefault="00595CD8">
      <w:pPr>
        <w:pStyle w:val="BodyText"/>
      </w:pPr>
    </w:p>
    <w:p w14:paraId="76C2C09F" w14:textId="77777777" w:rsidR="00595CD8" w:rsidRDefault="00595CD8">
      <w:pPr>
        <w:pStyle w:val="BodyText"/>
      </w:pPr>
    </w:p>
    <w:p w14:paraId="2864928B" w14:textId="77777777" w:rsidR="00595CD8" w:rsidRDefault="00595CD8">
      <w:pPr>
        <w:pStyle w:val="BodyText"/>
      </w:pPr>
    </w:p>
    <w:p w14:paraId="35569EDC" w14:textId="77777777" w:rsidR="00595CD8" w:rsidRDefault="00595CD8">
      <w:pPr>
        <w:pStyle w:val="BodyText"/>
      </w:pPr>
    </w:p>
    <w:p w14:paraId="36698057" w14:textId="77777777" w:rsidR="00595CD8" w:rsidRDefault="00595CD8">
      <w:pPr>
        <w:pStyle w:val="BodyText"/>
        <w:spacing w:before="160"/>
      </w:pPr>
    </w:p>
    <w:p w14:paraId="6B9F9E37" w14:textId="77777777" w:rsidR="0069626B" w:rsidRDefault="0069626B">
      <w:pPr>
        <w:ind w:left="4192"/>
        <w:rPr>
          <w:b/>
          <w:sz w:val="28"/>
        </w:rPr>
      </w:pPr>
    </w:p>
    <w:p w14:paraId="692FD507" w14:textId="29CFE82A" w:rsidR="00595CD8" w:rsidRDefault="0069626B">
      <w:pPr>
        <w:ind w:left="4211"/>
        <w:rPr>
          <w:b/>
          <w:sz w:val="28"/>
        </w:rPr>
      </w:pPr>
      <w:r>
        <w:rPr>
          <w:b/>
          <w:sz w:val="28"/>
        </w:rPr>
        <w:t>YAMIN KHAN (242464)</w:t>
      </w:r>
    </w:p>
    <w:p w14:paraId="1D517647" w14:textId="77777777" w:rsidR="0069626B" w:rsidRDefault="0069626B">
      <w:pPr>
        <w:ind w:left="4211"/>
        <w:rPr>
          <w:b/>
          <w:sz w:val="28"/>
        </w:rPr>
      </w:pPr>
    </w:p>
    <w:p w14:paraId="509B4663" w14:textId="5BE236E5" w:rsidR="0069626B" w:rsidRDefault="0069626B">
      <w:pPr>
        <w:ind w:left="4211"/>
        <w:rPr>
          <w:b/>
          <w:sz w:val="28"/>
        </w:rPr>
      </w:pPr>
      <w:r>
        <w:rPr>
          <w:b/>
          <w:sz w:val="28"/>
        </w:rPr>
        <w:t>ABDURRAHMAN QURESHI (242466)</w:t>
      </w:r>
    </w:p>
    <w:p w14:paraId="217D50F7" w14:textId="77777777" w:rsidR="0069626B" w:rsidRDefault="0069626B">
      <w:pPr>
        <w:ind w:left="4211"/>
        <w:rPr>
          <w:b/>
          <w:sz w:val="28"/>
        </w:rPr>
      </w:pPr>
    </w:p>
    <w:p w14:paraId="17E28890" w14:textId="1060E1FC" w:rsidR="0069626B" w:rsidRDefault="0069626B">
      <w:pPr>
        <w:ind w:left="4211"/>
        <w:rPr>
          <w:b/>
          <w:sz w:val="28"/>
        </w:rPr>
      </w:pPr>
      <w:r>
        <w:rPr>
          <w:b/>
          <w:sz w:val="28"/>
        </w:rPr>
        <w:t>MOHAMMED RUMAAN SHAIKH (242469)</w:t>
      </w:r>
    </w:p>
    <w:p w14:paraId="473F2102" w14:textId="77777777" w:rsidR="0069626B" w:rsidRDefault="0069626B" w:rsidP="0069626B">
      <w:pPr>
        <w:ind w:left="4211"/>
        <w:rPr>
          <w:b/>
          <w:sz w:val="28"/>
        </w:rPr>
      </w:pPr>
    </w:p>
    <w:p w14:paraId="3F68D6FA" w14:textId="6C25EF37" w:rsidR="00595CD8" w:rsidRDefault="0069626B" w:rsidP="006E5277">
      <w:pPr>
        <w:ind w:left="4211"/>
        <w:rPr>
          <w:sz w:val="28"/>
        </w:rPr>
        <w:sectPr w:rsidR="00595CD8">
          <w:pgSz w:w="11910" w:h="16840"/>
          <w:pgMar w:top="1920" w:right="850" w:bottom="900" w:left="1133" w:header="0" w:footer="717" w:gutter="0"/>
          <w:pgBorders w:offsetFrom="page">
            <w:top w:val="double" w:sz="4" w:space="24" w:color="000000"/>
            <w:left w:val="double" w:sz="4" w:space="24" w:color="000000"/>
            <w:bottom w:val="double" w:sz="4" w:space="24" w:color="000000"/>
            <w:right w:val="double" w:sz="4" w:space="26" w:color="000000"/>
          </w:pgBorders>
          <w:pgNumType w:start="1"/>
          <w:cols w:space="720"/>
        </w:sectPr>
      </w:pPr>
      <w:r>
        <w:rPr>
          <w:b/>
          <w:sz w:val="28"/>
        </w:rPr>
        <w:t>ABDUL SAMEER SHAIKH (242471)</w:t>
      </w:r>
      <w:bookmarkStart w:id="5" w:name="TABLE_OF_CONTENT"/>
      <w:bookmarkEnd w:id="5"/>
    </w:p>
    <w:p w14:paraId="340C0F1C" w14:textId="77777777" w:rsidR="00595CD8" w:rsidRDefault="00E7200A">
      <w:pPr>
        <w:spacing w:before="61"/>
        <w:ind w:left="120" w:right="390"/>
        <w:jc w:val="center"/>
        <w:rPr>
          <w:b/>
          <w:sz w:val="36"/>
        </w:rPr>
      </w:pPr>
      <w:r>
        <w:rPr>
          <w:b/>
          <w:spacing w:val="-2"/>
          <w:sz w:val="36"/>
        </w:rPr>
        <w:lastRenderedPageBreak/>
        <w:t>ABSTRACT</w:t>
      </w:r>
    </w:p>
    <w:p w14:paraId="0787F8BB" w14:textId="1D49961E" w:rsidR="00313715" w:rsidRDefault="00313715" w:rsidP="00313715">
      <w:pPr>
        <w:pStyle w:val="BodyText"/>
        <w:spacing w:before="366" w:line="276" w:lineRule="auto"/>
        <w:ind w:left="362" w:right="527"/>
        <w:jc w:val="both"/>
      </w:pPr>
      <w:r>
        <w:t>The House of Cards project presents the design and development of a strategic, rule-based card game inspired by traditional games like Blackjack</w:t>
      </w:r>
      <w:r w:rsidR="004F52B9">
        <w:t xml:space="preserve"> and Three Card Poker</w:t>
      </w:r>
      <w:r>
        <w:t xml:space="preserve"> but enhanced with thematic elements and interactive gameplay mechanics. The primary objective of this system is to create an engaging multiplayer card game that combines numerical decision-making with strategic use of special-action cards, thereby increasing player involvement and </w:t>
      </w:r>
      <w:r w:rsidR="009568D2">
        <w:t>replayability</w:t>
      </w:r>
      <w:r>
        <w:t>.</w:t>
      </w:r>
    </w:p>
    <w:p w14:paraId="5AB2BE3C" w14:textId="254A0A07" w:rsidR="00313715" w:rsidRDefault="00313715" w:rsidP="00313715">
      <w:pPr>
        <w:pStyle w:val="BodyText"/>
        <w:spacing w:before="366" w:line="276" w:lineRule="auto"/>
        <w:ind w:left="362" w:right="527"/>
        <w:jc w:val="both"/>
      </w:pPr>
      <w:r>
        <w:t>The game utilizes a custom deck of 100 cards, divided into 80 numerical cards (values 0–9 distributed across four houses: Gryffindor, Ravenclaw, Hufflepuff, and Slytherin) and 20 special cards (Echo, Mirror, Shield, Swap, and Hallows). Players aim to reach a predefined target sum without exceeding it, while strategically using special cards to influence gameplay, disrupt opponents, and gain advantages. The game supports both human players and AI-controlled bots, allowing for flexible gameplay modes including solo practice and multiplayer simulation.</w:t>
      </w:r>
    </w:p>
    <w:p w14:paraId="20089777" w14:textId="246F70C8" w:rsidR="00313715" w:rsidRDefault="00313715" w:rsidP="00313715">
      <w:pPr>
        <w:pStyle w:val="BodyText"/>
        <w:spacing w:before="366" w:line="276" w:lineRule="auto"/>
        <w:ind w:left="362" w:right="527"/>
        <w:jc w:val="both"/>
      </w:pPr>
      <w:r>
        <w:t>The system is implemented using Python for core game logic and backend processing, with Flask acting as the web framework to handle communication between the frontend and backend. The user interface is developed using HTML, CSS, and JavaScript, ensuring an interactive and responsive gaming experience. Visual elements such as cards and themes are designed using Adobe Photoshop to enhance the overall aesthetics of the game.</w:t>
      </w:r>
    </w:p>
    <w:p w14:paraId="51753546" w14:textId="77777777" w:rsidR="00595CD8" w:rsidRDefault="00313715" w:rsidP="00313715">
      <w:pPr>
        <w:pStyle w:val="BodyText"/>
        <w:spacing w:before="366" w:line="276" w:lineRule="auto"/>
        <w:ind w:left="362" w:right="527"/>
        <w:jc w:val="both"/>
      </w:pPr>
      <w:r>
        <w:t>A key feature of the system is the use of a heuristic rule-based model instead of machine learning. This model governs both the game engine and bot behavior through predefined rules and decision-making strategies. AI bots analyze the current game state, including the running sum and available cards, to make calculated moves such as minimizing risk near the target or maximizing advantage using special cards. This approach ensures deterministic behavior, ease of implementation, and efficient testing.</w:t>
      </w:r>
    </w:p>
    <w:p w14:paraId="73276F47" w14:textId="77777777" w:rsidR="006E5277" w:rsidRDefault="006E5277" w:rsidP="00313715">
      <w:pPr>
        <w:pStyle w:val="BodyText"/>
        <w:spacing w:before="366" w:line="276" w:lineRule="auto"/>
        <w:ind w:left="362" w:right="527"/>
        <w:jc w:val="both"/>
      </w:pPr>
    </w:p>
    <w:p w14:paraId="49F06852" w14:textId="77777777" w:rsidR="006E5277" w:rsidRDefault="006E5277" w:rsidP="00313715">
      <w:pPr>
        <w:pStyle w:val="BodyText"/>
        <w:spacing w:before="366" w:line="276" w:lineRule="auto"/>
        <w:ind w:left="362" w:right="527"/>
        <w:jc w:val="both"/>
      </w:pPr>
    </w:p>
    <w:p w14:paraId="5263E141" w14:textId="77777777" w:rsidR="006E5277" w:rsidRDefault="006E5277" w:rsidP="00313715">
      <w:pPr>
        <w:pStyle w:val="BodyText"/>
        <w:spacing w:before="366" w:line="276" w:lineRule="auto"/>
        <w:ind w:left="362" w:right="527"/>
        <w:jc w:val="both"/>
      </w:pPr>
    </w:p>
    <w:p w14:paraId="5CC54BD6" w14:textId="77777777" w:rsidR="006E5277" w:rsidRDefault="006E5277" w:rsidP="006E5277">
      <w:pPr>
        <w:pStyle w:val="Heading1"/>
        <w:spacing w:before="65"/>
        <w:ind w:right="948"/>
      </w:pPr>
      <w:r>
        <w:t>TABLE</w:t>
      </w:r>
      <w:r>
        <w:rPr>
          <w:spacing w:val="-7"/>
        </w:rPr>
        <w:t xml:space="preserve"> </w:t>
      </w:r>
      <w:r>
        <w:t>OF</w:t>
      </w:r>
      <w:r>
        <w:rPr>
          <w:spacing w:val="-7"/>
        </w:rPr>
        <w:t xml:space="preserve"> </w:t>
      </w:r>
      <w:r>
        <w:rPr>
          <w:spacing w:val="-2"/>
        </w:rPr>
        <w:t>CONTENT</w:t>
      </w:r>
    </w:p>
    <w:p w14:paraId="17FB26B0" w14:textId="77777777" w:rsidR="006E5277" w:rsidRDefault="006E5277" w:rsidP="006E5277">
      <w:pPr>
        <w:pStyle w:val="BodyText"/>
        <w:rPr>
          <w:b/>
          <w:sz w:val="20"/>
        </w:rPr>
      </w:pPr>
    </w:p>
    <w:p w14:paraId="1907EE87" w14:textId="77777777" w:rsidR="006E5277" w:rsidRDefault="006E5277" w:rsidP="006E5277">
      <w:pPr>
        <w:pStyle w:val="BodyText"/>
        <w:spacing w:before="229"/>
        <w:rPr>
          <w:b/>
          <w:sz w:val="20"/>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42" w:type="dxa"/>
          <w:left w:w="142" w:type="dxa"/>
          <w:bottom w:w="142" w:type="dxa"/>
          <w:right w:w="142" w:type="dxa"/>
        </w:tblCellMar>
        <w:tblLook w:val="04A0" w:firstRow="1" w:lastRow="0" w:firstColumn="1" w:lastColumn="0" w:noHBand="0" w:noVBand="1"/>
      </w:tblPr>
      <w:tblGrid>
        <w:gridCol w:w="1555"/>
        <w:gridCol w:w="4455"/>
        <w:gridCol w:w="3007"/>
      </w:tblGrid>
      <w:tr w:rsidR="006E5277" w14:paraId="15A835E4" w14:textId="77777777" w:rsidTr="00A10D69">
        <w:trPr>
          <w:trHeight w:val="606"/>
        </w:trPr>
        <w:tc>
          <w:tcPr>
            <w:tcW w:w="1555" w:type="dxa"/>
            <w:vAlign w:val="center"/>
          </w:tcPr>
          <w:p w14:paraId="60567A8C" w14:textId="77777777" w:rsidR="006E5277" w:rsidRPr="00620461" w:rsidRDefault="006E5277" w:rsidP="00A10D69">
            <w:pPr>
              <w:pStyle w:val="TableParagraph"/>
              <w:spacing w:line="317" w:lineRule="exact"/>
              <w:ind w:right="10"/>
              <w:jc w:val="left"/>
              <w:rPr>
                <w:b/>
                <w:bCs/>
                <w:sz w:val="28"/>
              </w:rPr>
            </w:pPr>
            <w:r w:rsidRPr="00620461">
              <w:rPr>
                <w:b/>
                <w:bCs/>
                <w:spacing w:val="-2"/>
                <w:sz w:val="28"/>
              </w:rPr>
              <w:t>Sr.No</w:t>
            </w:r>
          </w:p>
        </w:tc>
        <w:tc>
          <w:tcPr>
            <w:tcW w:w="4455" w:type="dxa"/>
            <w:vAlign w:val="center"/>
          </w:tcPr>
          <w:p w14:paraId="70A82DF7" w14:textId="77777777" w:rsidR="006E5277" w:rsidRPr="00620461" w:rsidRDefault="006E5277" w:rsidP="00A10D69">
            <w:pPr>
              <w:pStyle w:val="TableParagraph"/>
              <w:spacing w:line="317" w:lineRule="exact"/>
              <w:ind w:left="38"/>
              <w:jc w:val="left"/>
              <w:rPr>
                <w:b/>
                <w:bCs/>
                <w:sz w:val="28"/>
              </w:rPr>
            </w:pPr>
            <w:r w:rsidRPr="00620461">
              <w:rPr>
                <w:b/>
                <w:bCs/>
                <w:spacing w:val="-2"/>
                <w:sz w:val="28"/>
              </w:rPr>
              <w:t>Content</w:t>
            </w:r>
          </w:p>
        </w:tc>
        <w:tc>
          <w:tcPr>
            <w:tcW w:w="3007" w:type="dxa"/>
            <w:vAlign w:val="center"/>
          </w:tcPr>
          <w:p w14:paraId="7EF84627" w14:textId="77777777" w:rsidR="006E5277" w:rsidRPr="00620461" w:rsidRDefault="006E5277" w:rsidP="00A10D69">
            <w:pPr>
              <w:pStyle w:val="TableParagraph"/>
              <w:spacing w:line="317" w:lineRule="exact"/>
              <w:ind w:left="49" w:right="7"/>
              <w:jc w:val="left"/>
              <w:rPr>
                <w:b/>
                <w:bCs/>
                <w:sz w:val="28"/>
              </w:rPr>
            </w:pPr>
            <w:r w:rsidRPr="00620461">
              <w:rPr>
                <w:b/>
                <w:bCs/>
                <w:sz w:val="28"/>
              </w:rPr>
              <w:t>Page</w:t>
            </w:r>
            <w:r w:rsidRPr="00620461">
              <w:rPr>
                <w:b/>
                <w:bCs/>
                <w:spacing w:val="-9"/>
                <w:sz w:val="28"/>
              </w:rPr>
              <w:t xml:space="preserve"> </w:t>
            </w:r>
            <w:r w:rsidRPr="00620461">
              <w:rPr>
                <w:b/>
                <w:bCs/>
                <w:spacing w:val="-5"/>
                <w:sz w:val="28"/>
              </w:rPr>
              <w:t>No</w:t>
            </w:r>
          </w:p>
        </w:tc>
      </w:tr>
      <w:tr w:rsidR="006E5277" w14:paraId="6C4CE562" w14:textId="77777777" w:rsidTr="00A10D69">
        <w:trPr>
          <w:trHeight w:val="483"/>
        </w:trPr>
        <w:tc>
          <w:tcPr>
            <w:tcW w:w="1555" w:type="dxa"/>
            <w:vAlign w:val="center"/>
          </w:tcPr>
          <w:p w14:paraId="1CB10AB1" w14:textId="7E660F71" w:rsidR="006E5277" w:rsidRDefault="006E5277" w:rsidP="00A10D69">
            <w:pPr>
              <w:pStyle w:val="TableParagraph"/>
              <w:spacing w:line="315" w:lineRule="exact"/>
              <w:jc w:val="left"/>
              <w:rPr>
                <w:sz w:val="28"/>
              </w:rPr>
            </w:pPr>
            <w:r>
              <w:rPr>
                <w:spacing w:val="-10"/>
                <w:sz w:val="28"/>
              </w:rPr>
              <w:t>1</w:t>
            </w:r>
          </w:p>
        </w:tc>
        <w:tc>
          <w:tcPr>
            <w:tcW w:w="4455" w:type="dxa"/>
            <w:vAlign w:val="center"/>
          </w:tcPr>
          <w:p w14:paraId="4EF3D8DB" w14:textId="77777777" w:rsidR="006E5277" w:rsidRDefault="006E5277" w:rsidP="00A10D69">
            <w:pPr>
              <w:pStyle w:val="TableParagraph"/>
              <w:spacing w:line="315" w:lineRule="exact"/>
              <w:ind w:left="116"/>
              <w:jc w:val="left"/>
              <w:rPr>
                <w:sz w:val="28"/>
              </w:rPr>
            </w:pPr>
            <w:r>
              <w:rPr>
                <w:spacing w:val="-2"/>
                <w:sz w:val="28"/>
              </w:rPr>
              <w:t>Introduction</w:t>
            </w:r>
          </w:p>
        </w:tc>
        <w:tc>
          <w:tcPr>
            <w:tcW w:w="3007" w:type="dxa"/>
            <w:vAlign w:val="center"/>
          </w:tcPr>
          <w:p w14:paraId="7BD31801" w14:textId="47289466" w:rsidR="006E5277" w:rsidRDefault="0077413F" w:rsidP="00A10D69">
            <w:pPr>
              <w:pStyle w:val="TableParagraph"/>
              <w:spacing w:line="315" w:lineRule="exact"/>
              <w:ind w:left="49"/>
              <w:jc w:val="left"/>
              <w:rPr>
                <w:sz w:val="28"/>
              </w:rPr>
            </w:pPr>
            <w:r>
              <w:rPr>
                <w:spacing w:val="-10"/>
                <w:sz w:val="28"/>
              </w:rPr>
              <w:t>1</w:t>
            </w:r>
          </w:p>
        </w:tc>
      </w:tr>
      <w:tr w:rsidR="006E5277" w14:paraId="7B4DF2F3" w14:textId="77777777" w:rsidTr="00A10D69">
        <w:trPr>
          <w:trHeight w:val="481"/>
        </w:trPr>
        <w:tc>
          <w:tcPr>
            <w:tcW w:w="1555" w:type="dxa"/>
            <w:vAlign w:val="center"/>
          </w:tcPr>
          <w:p w14:paraId="5D08C6BA" w14:textId="2E156FD4" w:rsidR="006E5277" w:rsidRDefault="006E5277" w:rsidP="00A10D69">
            <w:pPr>
              <w:pStyle w:val="TableParagraph"/>
              <w:spacing w:line="315" w:lineRule="exact"/>
              <w:jc w:val="left"/>
              <w:rPr>
                <w:sz w:val="28"/>
              </w:rPr>
            </w:pPr>
            <w:r>
              <w:rPr>
                <w:spacing w:val="-10"/>
                <w:sz w:val="28"/>
              </w:rPr>
              <w:t>2</w:t>
            </w:r>
          </w:p>
        </w:tc>
        <w:tc>
          <w:tcPr>
            <w:tcW w:w="4455" w:type="dxa"/>
            <w:vAlign w:val="center"/>
          </w:tcPr>
          <w:p w14:paraId="34BCBD97" w14:textId="77777777" w:rsidR="006E5277" w:rsidRDefault="006E5277" w:rsidP="00A10D69">
            <w:pPr>
              <w:pStyle w:val="TableParagraph"/>
              <w:spacing w:line="315" w:lineRule="exact"/>
              <w:ind w:left="116"/>
              <w:jc w:val="left"/>
              <w:rPr>
                <w:sz w:val="28"/>
              </w:rPr>
            </w:pPr>
            <w:r>
              <w:rPr>
                <w:spacing w:val="-2"/>
                <w:sz w:val="28"/>
              </w:rPr>
              <w:t>Methodology</w:t>
            </w:r>
          </w:p>
        </w:tc>
        <w:tc>
          <w:tcPr>
            <w:tcW w:w="3007" w:type="dxa"/>
            <w:vAlign w:val="center"/>
          </w:tcPr>
          <w:p w14:paraId="47C21289" w14:textId="77777777" w:rsidR="006E5277" w:rsidRDefault="006E5277" w:rsidP="00A10D69">
            <w:pPr>
              <w:pStyle w:val="TableParagraph"/>
              <w:spacing w:line="315" w:lineRule="exact"/>
              <w:ind w:left="49"/>
              <w:jc w:val="left"/>
              <w:rPr>
                <w:sz w:val="28"/>
              </w:rPr>
            </w:pPr>
            <w:r>
              <w:rPr>
                <w:sz w:val="28"/>
              </w:rPr>
              <w:t>3</w:t>
            </w:r>
          </w:p>
        </w:tc>
      </w:tr>
      <w:tr w:rsidR="006E5277" w14:paraId="0FD2BF18" w14:textId="77777777" w:rsidTr="00A10D69">
        <w:trPr>
          <w:trHeight w:val="481"/>
        </w:trPr>
        <w:tc>
          <w:tcPr>
            <w:tcW w:w="1555" w:type="dxa"/>
            <w:vAlign w:val="center"/>
          </w:tcPr>
          <w:p w14:paraId="786E44AB" w14:textId="69FAAE9F" w:rsidR="006E5277" w:rsidRDefault="006E5277" w:rsidP="00A10D69">
            <w:pPr>
              <w:pStyle w:val="TableParagraph"/>
              <w:spacing w:line="316" w:lineRule="exact"/>
              <w:jc w:val="left"/>
              <w:rPr>
                <w:sz w:val="28"/>
              </w:rPr>
            </w:pPr>
            <w:r>
              <w:rPr>
                <w:spacing w:val="-10"/>
                <w:sz w:val="28"/>
              </w:rPr>
              <w:t>3</w:t>
            </w:r>
          </w:p>
        </w:tc>
        <w:tc>
          <w:tcPr>
            <w:tcW w:w="4455" w:type="dxa"/>
            <w:vAlign w:val="center"/>
          </w:tcPr>
          <w:p w14:paraId="394D3FA5" w14:textId="77777777" w:rsidR="006E5277" w:rsidRDefault="006E5277" w:rsidP="00A10D69">
            <w:pPr>
              <w:pStyle w:val="TableParagraph"/>
              <w:spacing w:line="316" w:lineRule="exact"/>
              <w:ind w:left="116"/>
              <w:jc w:val="left"/>
              <w:rPr>
                <w:sz w:val="28"/>
              </w:rPr>
            </w:pPr>
            <w:r>
              <w:rPr>
                <w:spacing w:val="-2"/>
                <w:sz w:val="28"/>
              </w:rPr>
              <w:t>Design</w:t>
            </w:r>
            <w:r>
              <w:rPr>
                <w:spacing w:val="-7"/>
                <w:sz w:val="28"/>
              </w:rPr>
              <w:t xml:space="preserve"> </w:t>
            </w:r>
            <w:r>
              <w:rPr>
                <w:spacing w:val="-2"/>
                <w:sz w:val="28"/>
              </w:rPr>
              <w:t>/Implementation</w:t>
            </w:r>
          </w:p>
        </w:tc>
        <w:tc>
          <w:tcPr>
            <w:tcW w:w="3007" w:type="dxa"/>
            <w:vAlign w:val="center"/>
          </w:tcPr>
          <w:p w14:paraId="638F6997" w14:textId="639079F9" w:rsidR="006E5277" w:rsidRDefault="0077413F" w:rsidP="00A10D69">
            <w:pPr>
              <w:pStyle w:val="TableParagraph"/>
              <w:spacing w:line="316" w:lineRule="exact"/>
              <w:ind w:left="49"/>
              <w:jc w:val="left"/>
              <w:rPr>
                <w:sz w:val="28"/>
              </w:rPr>
            </w:pPr>
            <w:r>
              <w:rPr>
                <w:sz w:val="28"/>
              </w:rPr>
              <w:t>5</w:t>
            </w:r>
          </w:p>
        </w:tc>
      </w:tr>
      <w:tr w:rsidR="006E5277" w14:paraId="2209CCA1" w14:textId="77777777" w:rsidTr="00A10D69">
        <w:trPr>
          <w:trHeight w:val="481"/>
        </w:trPr>
        <w:tc>
          <w:tcPr>
            <w:tcW w:w="1555" w:type="dxa"/>
            <w:vAlign w:val="center"/>
          </w:tcPr>
          <w:p w14:paraId="22F9AB27" w14:textId="04C36D3B" w:rsidR="006E5277" w:rsidRDefault="006E5277" w:rsidP="00A10D69">
            <w:pPr>
              <w:pStyle w:val="TableParagraph"/>
              <w:spacing w:line="317" w:lineRule="exact"/>
              <w:jc w:val="left"/>
              <w:rPr>
                <w:sz w:val="28"/>
              </w:rPr>
            </w:pPr>
            <w:r>
              <w:rPr>
                <w:spacing w:val="-10"/>
                <w:sz w:val="28"/>
              </w:rPr>
              <w:t>4</w:t>
            </w:r>
          </w:p>
        </w:tc>
        <w:tc>
          <w:tcPr>
            <w:tcW w:w="4455" w:type="dxa"/>
            <w:vAlign w:val="center"/>
          </w:tcPr>
          <w:p w14:paraId="5F27A9D1" w14:textId="77777777" w:rsidR="006E5277" w:rsidRDefault="006E5277" w:rsidP="00A10D69">
            <w:pPr>
              <w:pStyle w:val="TableParagraph"/>
              <w:spacing w:line="317" w:lineRule="exact"/>
              <w:ind w:left="116"/>
              <w:jc w:val="left"/>
              <w:rPr>
                <w:sz w:val="28"/>
              </w:rPr>
            </w:pPr>
            <w:r>
              <w:rPr>
                <w:spacing w:val="-2"/>
                <w:sz w:val="28"/>
              </w:rPr>
              <w:t>Testing/result</w:t>
            </w:r>
            <w:r>
              <w:rPr>
                <w:spacing w:val="-9"/>
                <w:sz w:val="28"/>
              </w:rPr>
              <w:t xml:space="preserve"> </w:t>
            </w:r>
            <w:r>
              <w:rPr>
                <w:spacing w:val="-2"/>
                <w:sz w:val="28"/>
              </w:rPr>
              <w:t>and analysis</w:t>
            </w:r>
          </w:p>
        </w:tc>
        <w:tc>
          <w:tcPr>
            <w:tcW w:w="3007" w:type="dxa"/>
            <w:vAlign w:val="center"/>
          </w:tcPr>
          <w:p w14:paraId="0FAAAF0A" w14:textId="6FC0B221" w:rsidR="006E5277" w:rsidRDefault="00600A63" w:rsidP="00A10D69">
            <w:pPr>
              <w:pStyle w:val="TableParagraph"/>
              <w:spacing w:line="317" w:lineRule="exact"/>
              <w:ind w:left="49"/>
              <w:jc w:val="left"/>
              <w:rPr>
                <w:sz w:val="28"/>
              </w:rPr>
            </w:pPr>
            <w:r>
              <w:rPr>
                <w:sz w:val="28"/>
              </w:rPr>
              <w:t>8</w:t>
            </w:r>
          </w:p>
        </w:tc>
      </w:tr>
      <w:tr w:rsidR="006E5277" w14:paraId="0B2D80AA" w14:textId="77777777" w:rsidTr="00A10D69">
        <w:trPr>
          <w:trHeight w:val="482"/>
        </w:trPr>
        <w:tc>
          <w:tcPr>
            <w:tcW w:w="1555" w:type="dxa"/>
            <w:vAlign w:val="center"/>
          </w:tcPr>
          <w:p w14:paraId="6CFC0697" w14:textId="7D9645BC" w:rsidR="006E5277" w:rsidRDefault="006E5277" w:rsidP="00A10D69">
            <w:pPr>
              <w:pStyle w:val="TableParagraph"/>
              <w:spacing w:line="317" w:lineRule="exact"/>
              <w:jc w:val="left"/>
              <w:rPr>
                <w:sz w:val="28"/>
              </w:rPr>
            </w:pPr>
            <w:r>
              <w:rPr>
                <w:spacing w:val="-10"/>
                <w:sz w:val="28"/>
              </w:rPr>
              <w:t>5</w:t>
            </w:r>
          </w:p>
        </w:tc>
        <w:tc>
          <w:tcPr>
            <w:tcW w:w="4455" w:type="dxa"/>
            <w:vAlign w:val="center"/>
          </w:tcPr>
          <w:p w14:paraId="1B95C159" w14:textId="77777777" w:rsidR="006E5277" w:rsidRDefault="006E5277" w:rsidP="00A10D69">
            <w:pPr>
              <w:pStyle w:val="TableParagraph"/>
              <w:spacing w:line="317" w:lineRule="exact"/>
              <w:ind w:left="116"/>
              <w:jc w:val="left"/>
              <w:rPr>
                <w:sz w:val="28"/>
              </w:rPr>
            </w:pPr>
            <w:r>
              <w:rPr>
                <w:spacing w:val="-2"/>
                <w:sz w:val="28"/>
              </w:rPr>
              <w:t>Timeline</w:t>
            </w:r>
            <w:r>
              <w:rPr>
                <w:spacing w:val="-10"/>
                <w:sz w:val="28"/>
              </w:rPr>
              <w:t xml:space="preserve"> </w:t>
            </w:r>
            <w:r>
              <w:rPr>
                <w:spacing w:val="-2"/>
                <w:sz w:val="28"/>
              </w:rPr>
              <w:t>Chart</w:t>
            </w:r>
          </w:p>
        </w:tc>
        <w:tc>
          <w:tcPr>
            <w:tcW w:w="3007" w:type="dxa"/>
            <w:vAlign w:val="center"/>
          </w:tcPr>
          <w:p w14:paraId="5B273BC9" w14:textId="69775E57" w:rsidR="006E5277" w:rsidRDefault="0077413F" w:rsidP="00A10D69">
            <w:pPr>
              <w:pStyle w:val="TableParagraph"/>
              <w:spacing w:line="317" w:lineRule="exact"/>
              <w:ind w:left="49"/>
              <w:jc w:val="left"/>
              <w:rPr>
                <w:sz w:val="28"/>
              </w:rPr>
            </w:pPr>
            <w:r>
              <w:rPr>
                <w:sz w:val="28"/>
              </w:rPr>
              <w:t>1</w:t>
            </w:r>
            <w:r w:rsidR="00600A63">
              <w:rPr>
                <w:sz w:val="28"/>
              </w:rPr>
              <w:t>6</w:t>
            </w:r>
          </w:p>
        </w:tc>
      </w:tr>
      <w:tr w:rsidR="006E5277" w14:paraId="20A61473" w14:textId="77777777" w:rsidTr="00A10D69">
        <w:trPr>
          <w:trHeight w:val="482"/>
        </w:trPr>
        <w:tc>
          <w:tcPr>
            <w:tcW w:w="1555" w:type="dxa"/>
            <w:vAlign w:val="center"/>
          </w:tcPr>
          <w:p w14:paraId="6BADA9C9" w14:textId="1ADDDC98" w:rsidR="006E5277" w:rsidRDefault="006E5277" w:rsidP="00A10D69">
            <w:pPr>
              <w:pStyle w:val="TableParagraph"/>
              <w:spacing w:line="316" w:lineRule="exact"/>
              <w:jc w:val="left"/>
              <w:rPr>
                <w:sz w:val="28"/>
              </w:rPr>
            </w:pPr>
            <w:r>
              <w:rPr>
                <w:spacing w:val="-10"/>
                <w:sz w:val="28"/>
              </w:rPr>
              <w:t>6</w:t>
            </w:r>
          </w:p>
        </w:tc>
        <w:tc>
          <w:tcPr>
            <w:tcW w:w="4455" w:type="dxa"/>
            <w:vAlign w:val="center"/>
          </w:tcPr>
          <w:p w14:paraId="00576E6C" w14:textId="77777777" w:rsidR="006E5277" w:rsidRDefault="006E5277" w:rsidP="00A10D69">
            <w:pPr>
              <w:pStyle w:val="TableParagraph"/>
              <w:spacing w:line="316" w:lineRule="exact"/>
              <w:ind w:left="116"/>
              <w:jc w:val="left"/>
              <w:rPr>
                <w:sz w:val="28"/>
              </w:rPr>
            </w:pPr>
            <w:r>
              <w:rPr>
                <w:spacing w:val="-2"/>
                <w:sz w:val="28"/>
              </w:rPr>
              <w:t>Conclusion</w:t>
            </w:r>
          </w:p>
        </w:tc>
        <w:tc>
          <w:tcPr>
            <w:tcW w:w="3007" w:type="dxa"/>
            <w:vAlign w:val="center"/>
          </w:tcPr>
          <w:p w14:paraId="3533D604" w14:textId="5F10ACA8" w:rsidR="006E5277" w:rsidRDefault="0077413F" w:rsidP="00A10D69">
            <w:pPr>
              <w:pStyle w:val="TableParagraph"/>
              <w:spacing w:line="316" w:lineRule="exact"/>
              <w:ind w:left="49"/>
              <w:jc w:val="left"/>
              <w:rPr>
                <w:sz w:val="28"/>
              </w:rPr>
            </w:pPr>
            <w:r>
              <w:rPr>
                <w:sz w:val="28"/>
              </w:rPr>
              <w:t>1</w:t>
            </w:r>
            <w:r w:rsidR="00600A63">
              <w:rPr>
                <w:sz w:val="28"/>
              </w:rPr>
              <w:t>7</w:t>
            </w:r>
          </w:p>
        </w:tc>
      </w:tr>
      <w:tr w:rsidR="006E5277" w14:paraId="7E0FFBCB" w14:textId="77777777" w:rsidTr="00A10D69">
        <w:trPr>
          <w:trHeight w:val="480"/>
        </w:trPr>
        <w:tc>
          <w:tcPr>
            <w:tcW w:w="1555" w:type="dxa"/>
            <w:vAlign w:val="center"/>
          </w:tcPr>
          <w:p w14:paraId="1E6B3C19" w14:textId="44D294AB" w:rsidR="006E5277" w:rsidRDefault="006E5277" w:rsidP="00A10D69">
            <w:pPr>
              <w:pStyle w:val="TableParagraph"/>
              <w:spacing w:line="316" w:lineRule="exact"/>
              <w:jc w:val="left"/>
              <w:rPr>
                <w:sz w:val="28"/>
              </w:rPr>
            </w:pPr>
            <w:r>
              <w:rPr>
                <w:spacing w:val="-10"/>
                <w:sz w:val="28"/>
              </w:rPr>
              <w:t>7</w:t>
            </w:r>
          </w:p>
        </w:tc>
        <w:tc>
          <w:tcPr>
            <w:tcW w:w="4455" w:type="dxa"/>
            <w:vAlign w:val="center"/>
          </w:tcPr>
          <w:p w14:paraId="12ED4707" w14:textId="77777777" w:rsidR="006E5277" w:rsidRDefault="006E5277" w:rsidP="00A10D69">
            <w:pPr>
              <w:pStyle w:val="TableParagraph"/>
              <w:spacing w:line="316" w:lineRule="exact"/>
              <w:ind w:left="116"/>
              <w:jc w:val="left"/>
              <w:rPr>
                <w:sz w:val="28"/>
              </w:rPr>
            </w:pPr>
            <w:r>
              <w:rPr>
                <w:sz w:val="28"/>
              </w:rPr>
              <w:t>Future</w:t>
            </w:r>
            <w:r>
              <w:rPr>
                <w:spacing w:val="-12"/>
                <w:sz w:val="28"/>
              </w:rPr>
              <w:t xml:space="preserve"> </w:t>
            </w:r>
            <w:r>
              <w:rPr>
                <w:spacing w:val="-2"/>
                <w:sz w:val="28"/>
              </w:rPr>
              <w:t>Scope</w:t>
            </w:r>
          </w:p>
        </w:tc>
        <w:tc>
          <w:tcPr>
            <w:tcW w:w="3007" w:type="dxa"/>
            <w:vAlign w:val="center"/>
          </w:tcPr>
          <w:p w14:paraId="33CA9702" w14:textId="58F0EDCF" w:rsidR="006E5277" w:rsidRDefault="0077413F" w:rsidP="00A10D69">
            <w:pPr>
              <w:pStyle w:val="TableParagraph"/>
              <w:spacing w:line="316" w:lineRule="exact"/>
              <w:ind w:left="49"/>
              <w:jc w:val="left"/>
              <w:rPr>
                <w:sz w:val="28"/>
              </w:rPr>
            </w:pPr>
            <w:r>
              <w:rPr>
                <w:sz w:val="28"/>
              </w:rPr>
              <w:t>1</w:t>
            </w:r>
            <w:r w:rsidR="00600A63">
              <w:rPr>
                <w:sz w:val="28"/>
              </w:rPr>
              <w:t>8</w:t>
            </w:r>
          </w:p>
        </w:tc>
      </w:tr>
      <w:tr w:rsidR="006E5277" w14:paraId="7E8C8F8D" w14:textId="77777777" w:rsidTr="00A10D69">
        <w:trPr>
          <w:trHeight w:val="483"/>
        </w:trPr>
        <w:tc>
          <w:tcPr>
            <w:tcW w:w="1555" w:type="dxa"/>
            <w:vAlign w:val="center"/>
          </w:tcPr>
          <w:p w14:paraId="463B934E" w14:textId="7FD7B88A" w:rsidR="006E5277" w:rsidRDefault="006E5277" w:rsidP="00A10D69">
            <w:pPr>
              <w:pStyle w:val="TableParagraph"/>
              <w:ind w:right="3"/>
              <w:jc w:val="left"/>
              <w:rPr>
                <w:sz w:val="28"/>
              </w:rPr>
            </w:pPr>
            <w:r>
              <w:rPr>
                <w:spacing w:val="-5"/>
                <w:sz w:val="28"/>
              </w:rPr>
              <w:t>8</w:t>
            </w:r>
          </w:p>
        </w:tc>
        <w:tc>
          <w:tcPr>
            <w:tcW w:w="4455" w:type="dxa"/>
            <w:vAlign w:val="center"/>
          </w:tcPr>
          <w:p w14:paraId="768EFB36" w14:textId="77777777" w:rsidR="006E5277" w:rsidRDefault="006E5277" w:rsidP="00A10D69">
            <w:pPr>
              <w:pStyle w:val="TableParagraph"/>
              <w:ind w:left="116"/>
              <w:jc w:val="left"/>
              <w:rPr>
                <w:sz w:val="28"/>
              </w:rPr>
            </w:pPr>
            <w:r>
              <w:rPr>
                <w:spacing w:val="-2"/>
                <w:sz w:val="28"/>
              </w:rPr>
              <w:t>References</w:t>
            </w:r>
          </w:p>
        </w:tc>
        <w:tc>
          <w:tcPr>
            <w:tcW w:w="3007" w:type="dxa"/>
            <w:vAlign w:val="center"/>
          </w:tcPr>
          <w:p w14:paraId="66484BB0" w14:textId="296A6FE2" w:rsidR="006E5277" w:rsidRDefault="00600A63" w:rsidP="00A10D69">
            <w:pPr>
              <w:pStyle w:val="TableParagraph"/>
              <w:ind w:left="49"/>
              <w:jc w:val="left"/>
              <w:rPr>
                <w:sz w:val="28"/>
              </w:rPr>
            </w:pPr>
            <w:r>
              <w:rPr>
                <w:sz w:val="28"/>
              </w:rPr>
              <w:t>19</w:t>
            </w:r>
          </w:p>
        </w:tc>
      </w:tr>
    </w:tbl>
    <w:p w14:paraId="5AF26E1E" w14:textId="04A770F9" w:rsidR="006E5277" w:rsidRDefault="006E5277" w:rsidP="0077413F">
      <w:pPr>
        <w:pStyle w:val="BodyText"/>
        <w:spacing w:before="366" w:line="276" w:lineRule="auto"/>
        <w:ind w:right="527"/>
        <w:jc w:val="both"/>
        <w:sectPr w:rsidR="006E5277">
          <w:footerReference w:type="default" r:id="rId13"/>
          <w:pgSz w:w="11910" w:h="16840"/>
          <w:pgMar w:top="1860" w:right="850" w:bottom="900" w:left="1133" w:header="0" w:footer="717" w:gutter="0"/>
          <w:pgBorders w:offsetFrom="page">
            <w:top w:val="double" w:sz="4" w:space="24" w:color="000000"/>
            <w:left w:val="double" w:sz="4" w:space="24" w:color="000000"/>
            <w:bottom w:val="double" w:sz="4" w:space="24" w:color="000000"/>
            <w:right w:val="double" w:sz="4" w:space="26" w:color="000000"/>
          </w:pgBorders>
          <w:pgNumType w:start="1"/>
          <w:cols w:space="720"/>
        </w:sectPr>
      </w:pPr>
    </w:p>
    <w:p w14:paraId="21775209" w14:textId="4965B813" w:rsidR="00595CD8" w:rsidRDefault="0077413F" w:rsidP="0077413F">
      <w:pPr>
        <w:pStyle w:val="Heading1"/>
        <w:tabs>
          <w:tab w:val="left" w:pos="3142"/>
          <w:tab w:val="center" w:pos="4829"/>
        </w:tabs>
        <w:spacing w:before="70"/>
        <w:ind w:left="0" w:right="938"/>
        <w:rPr>
          <w:spacing w:val="-2"/>
        </w:rPr>
      </w:pPr>
      <w:bookmarkStart w:id="6" w:name="INTRODUCTION"/>
      <w:bookmarkEnd w:id="6"/>
      <w:r>
        <w:rPr>
          <w:spacing w:val="-2"/>
        </w:rPr>
        <w:lastRenderedPageBreak/>
        <w:t xml:space="preserve">          INTRODUCTION</w:t>
      </w:r>
    </w:p>
    <w:p w14:paraId="4AB94755" w14:textId="77777777" w:rsidR="00313715" w:rsidRDefault="00313715">
      <w:pPr>
        <w:pStyle w:val="Heading1"/>
        <w:spacing w:before="70"/>
        <w:ind w:right="938"/>
      </w:pPr>
    </w:p>
    <w:p w14:paraId="2F545790" w14:textId="77777777" w:rsidR="00313715" w:rsidRPr="00313715" w:rsidRDefault="00313715" w:rsidP="00313715">
      <w:pPr>
        <w:pStyle w:val="BodyText"/>
        <w:spacing w:line="276" w:lineRule="auto"/>
        <w:ind w:left="362" w:right="483"/>
        <w:jc w:val="both"/>
        <w:rPr>
          <w:spacing w:val="-8"/>
        </w:rPr>
      </w:pPr>
      <w:r w:rsidRPr="00313715">
        <w:rPr>
          <w:spacing w:val="-8"/>
        </w:rPr>
        <w:t>Card games have been a popular form of entertainment and strategic thinking for decades, combining elements of probability, decision-making, and player interaction. Traditional games such as Blackjack focus primarily on numerical strategies, where players aim to reach a target value without exceeding it. While such games are simple and engaging, they often lack deeper interaction and strategic diversity beyond basic risk management.</w:t>
      </w:r>
    </w:p>
    <w:p w14:paraId="51AFFD50" w14:textId="77777777" w:rsidR="00313715" w:rsidRPr="00313715" w:rsidRDefault="00313715" w:rsidP="00313715">
      <w:pPr>
        <w:pStyle w:val="BodyText"/>
        <w:spacing w:line="276" w:lineRule="auto"/>
        <w:ind w:left="362" w:right="483"/>
        <w:jc w:val="both"/>
        <w:rPr>
          <w:spacing w:val="-8"/>
        </w:rPr>
      </w:pPr>
    </w:p>
    <w:p w14:paraId="6795C345" w14:textId="77777777" w:rsidR="00313715" w:rsidRDefault="00313715" w:rsidP="00313715">
      <w:pPr>
        <w:pStyle w:val="BodyText"/>
        <w:spacing w:line="276" w:lineRule="auto"/>
        <w:ind w:left="362" w:right="483"/>
        <w:jc w:val="both"/>
        <w:rPr>
          <w:spacing w:val="-8"/>
        </w:rPr>
      </w:pPr>
      <w:r w:rsidRPr="00313715">
        <w:rPr>
          <w:spacing w:val="-8"/>
        </w:rPr>
        <w:t>The House of Cards project is developed to address these limitations by introducing a modern, themed card game that blends numerical gameplay with strategic special-action mechanics. The game is inspired by Blackjack but extends its core concept by incorporating unique card types, house-based themes, and interactive gameplay features. This results in a more dynamic and engaging experience where players must not only manage numbers but also strategically use special abilities to influence the outcome of the game.</w:t>
      </w:r>
    </w:p>
    <w:p w14:paraId="20D28B93" w14:textId="77777777" w:rsidR="00313715" w:rsidRPr="00313715" w:rsidRDefault="00313715" w:rsidP="00313715">
      <w:pPr>
        <w:pStyle w:val="BodyText"/>
        <w:spacing w:line="276" w:lineRule="auto"/>
        <w:ind w:left="362" w:right="483"/>
        <w:jc w:val="center"/>
        <w:rPr>
          <w:spacing w:val="-8"/>
        </w:rPr>
      </w:pPr>
    </w:p>
    <w:p w14:paraId="0E4145C5" w14:textId="1CE88727" w:rsidR="00313715" w:rsidRDefault="00313715" w:rsidP="00B06D6F">
      <w:pPr>
        <w:pStyle w:val="BodyText"/>
        <w:spacing w:line="276" w:lineRule="auto"/>
        <w:ind w:left="362" w:right="483"/>
        <w:jc w:val="both"/>
        <w:rPr>
          <w:spacing w:val="-8"/>
        </w:rPr>
      </w:pPr>
      <w:r w:rsidRPr="00313715">
        <w:rPr>
          <w:spacing w:val="-8"/>
        </w:rPr>
        <w:t>The game uses a custom deck of 100 cards, divided into numerical cards (0–9) and special cards such as Echo, Mirror, Shield, Swap, and Hallows. These cards are distributed across four themed houses—Gryffindor, Ravenclaw, Hufflepuff, and Slytherin—adding a layer of identity and variation to the gameplay. Players take turns playing cards to a common pile, continuously updating a running sum, with the goal of reaching a predefined target without exceeding it. Special cards introduce additional complexity by allowing players to manipulate the game state, block opponents, or gain strategic advantages.</w:t>
      </w:r>
    </w:p>
    <w:p w14:paraId="4052A018" w14:textId="77777777" w:rsidR="00B06D6F" w:rsidRDefault="00B06D6F" w:rsidP="00B06D6F">
      <w:pPr>
        <w:pStyle w:val="BodyText"/>
        <w:spacing w:line="276" w:lineRule="auto"/>
        <w:ind w:left="362" w:right="483"/>
        <w:jc w:val="both"/>
        <w:rPr>
          <w:spacing w:val="-8"/>
        </w:rPr>
      </w:pPr>
    </w:p>
    <w:p w14:paraId="40CB17D9" w14:textId="22D9564D" w:rsidR="00B06D6F" w:rsidRDefault="00B06D6F" w:rsidP="00B06D6F">
      <w:pPr>
        <w:pStyle w:val="BodyText"/>
        <w:spacing w:line="276" w:lineRule="auto"/>
        <w:ind w:left="362" w:right="483"/>
        <w:jc w:val="both"/>
        <w:rPr>
          <w:spacing w:val="-2"/>
        </w:rPr>
      </w:pPr>
      <w:r w:rsidRPr="00B06D6F">
        <w:rPr>
          <w:spacing w:val="-2"/>
        </w:rPr>
        <w:t>A key feature of the system is the inclusion of AI-controlled bots, which enable both single-player and multiplayer gameplay modes. These bots are designed using a heuristic rule-based approach, allowing them to make decisions based on the current game state rather than relying on machine learning. This ensures predictable, efficient, and testable behavior while still providing competitive gameplay.</w:t>
      </w:r>
    </w:p>
    <w:p w14:paraId="59BEBADC" w14:textId="77777777" w:rsidR="00B06D6F" w:rsidRDefault="00B06D6F" w:rsidP="00B06D6F">
      <w:pPr>
        <w:pStyle w:val="BodyText"/>
        <w:spacing w:line="276" w:lineRule="auto"/>
        <w:ind w:left="362" w:right="483"/>
        <w:jc w:val="both"/>
        <w:rPr>
          <w:spacing w:val="-2"/>
        </w:rPr>
      </w:pPr>
    </w:p>
    <w:p w14:paraId="380D8C5F" w14:textId="77777777" w:rsidR="00B06D6F" w:rsidRDefault="00B06D6F" w:rsidP="00B06D6F">
      <w:pPr>
        <w:pStyle w:val="BodyText"/>
        <w:spacing w:line="276" w:lineRule="auto"/>
        <w:ind w:left="362" w:right="483"/>
        <w:jc w:val="both"/>
        <w:rPr>
          <w:spacing w:val="-2"/>
        </w:rPr>
      </w:pPr>
    </w:p>
    <w:p w14:paraId="6D48D9FD" w14:textId="77777777" w:rsidR="00B06D6F" w:rsidRDefault="00B06D6F" w:rsidP="00B06D6F">
      <w:pPr>
        <w:pStyle w:val="BodyText"/>
        <w:spacing w:line="276" w:lineRule="auto"/>
        <w:ind w:left="362" w:right="483"/>
        <w:jc w:val="both"/>
        <w:rPr>
          <w:spacing w:val="-2"/>
        </w:rPr>
      </w:pPr>
    </w:p>
    <w:p w14:paraId="08409275" w14:textId="77777777" w:rsidR="00B06D6F" w:rsidRDefault="00B06D6F" w:rsidP="00B06D6F">
      <w:pPr>
        <w:pStyle w:val="BodyText"/>
        <w:spacing w:line="276" w:lineRule="auto"/>
        <w:ind w:left="362" w:right="483"/>
        <w:jc w:val="both"/>
        <w:rPr>
          <w:spacing w:val="-2"/>
        </w:rPr>
      </w:pPr>
    </w:p>
    <w:p w14:paraId="091B80F3" w14:textId="77777777" w:rsidR="00B06D6F" w:rsidRDefault="00B06D6F" w:rsidP="00B06D6F">
      <w:pPr>
        <w:pStyle w:val="BodyText"/>
        <w:spacing w:line="276" w:lineRule="auto"/>
        <w:ind w:left="362" w:right="483"/>
        <w:jc w:val="both"/>
        <w:rPr>
          <w:spacing w:val="-2"/>
        </w:rPr>
      </w:pPr>
    </w:p>
    <w:p w14:paraId="3C3591F7" w14:textId="77777777" w:rsidR="00B06D6F" w:rsidRDefault="00B06D6F" w:rsidP="00B06D6F">
      <w:pPr>
        <w:pStyle w:val="BodyText"/>
        <w:spacing w:line="276" w:lineRule="auto"/>
        <w:ind w:left="362" w:right="483"/>
        <w:jc w:val="both"/>
        <w:rPr>
          <w:spacing w:val="-2"/>
        </w:rPr>
      </w:pPr>
    </w:p>
    <w:p w14:paraId="626968E2" w14:textId="77777777" w:rsidR="00B06D6F" w:rsidRDefault="00B06D6F" w:rsidP="00B06D6F">
      <w:pPr>
        <w:pStyle w:val="BodyText"/>
        <w:spacing w:line="276" w:lineRule="auto"/>
        <w:ind w:left="362" w:right="483"/>
        <w:jc w:val="both"/>
        <w:rPr>
          <w:spacing w:val="-2"/>
        </w:rPr>
      </w:pPr>
    </w:p>
    <w:p w14:paraId="55D5BBDE" w14:textId="00E99CB8" w:rsidR="00B06D6F" w:rsidRPr="00B06D6F" w:rsidRDefault="00B06D6F" w:rsidP="00B06D6F">
      <w:pPr>
        <w:pStyle w:val="BodyText"/>
        <w:spacing w:line="276" w:lineRule="auto"/>
        <w:ind w:left="362" w:right="483"/>
        <w:jc w:val="both"/>
        <w:rPr>
          <w:spacing w:val="-2"/>
        </w:rPr>
      </w:pPr>
      <w:r w:rsidRPr="00B06D6F">
        <w:rPr>
          <w:spacing w:val="-2"/>
        </w:rPr>
        <w:t>From a technical perspective, the system is implemented using Python for backend logic, with Flask serving as the web framework to manage communication between the frontend and backend. The user interface is built using HTML, CSS, and JavaScript, ensuring an interactive and user-friendly experience. Visual elements are designed using Adobe Photoshop, enhancing the aesthetic appeal of the game.</w:t>
      </w:r>
    </w:p>
    <w:p w14:paraId="03952133" w14:textId="77777777" w:rsidR="00B06D6F" w:rsidRPr="00B06D6F" w:rsidRDefault="00B06D6F" w:rsidP="00B06D6F">
      <w:pPr>
        <w:pStyle w:val="BodyText"/>
        <w:spacing w:line="276" w:lineRule="auto"/>
        <w:ind w:left="362" w:right="483"/>
        <w:jc w:val="both"/>
        <w:rPr>
          <w:spacing w:val="-2"/>
        </w:rPr>
      </w:pPr>
    </w:p>
    <w:p w14:paraId="1A0615B0" w14:textId="0B274413" w:rsidR="00B06D6F" w:rsidRPr="00B06D6F" w:rsidRDefault="00B06D6F" w:rsidP="00B06D6F">
      <w:pPr>
        <w:pStyle w:val="BodyText"/>
        <w:spacing w:line="276" w:lineRule="auto"/>
        <w:ind w:left="362" w:right="483"/>
        <w:jc w:val="both"/>
        <w:rPr>
          <w:spacing w:val="-2"/>
        </w:rPr>
      </w:pPr>
      <w:r w:rsidRPr="00B06D6F">
        <w:rPr>
          <w:spacing w:val="-2"/>
        </w:rPr>
        <w:t>Overall, the House of Cards project aims to demonstrate how traditional card game concepts can be enhanced through modern technologies and innovative design. By combining structured game logic, interactive UI, and strategic AI behavior, the project delivers a balanced and engaging card game system suitable for both learning and entertainment.</w:t>
      </w:r>
    </w:p>
    <w:p w14:paraId="47286D3B" w14:textId="77777777" w:rsidR="00313715" w:rsidRDefault="00313715">
      <w:pPr>
        <w:pStyle w:val="Heading1"/>
        <w:ind w:left="119"/>
        <w:rPr>
          <w:spacing w:val="-2"/>
        </w:rPr>
      </w:pPr>
      <w:bookmarkStart w:id="7" w:name="Objectives_:"/>
      <w:bookmarkStart w:id="8" w:name="METHODOLOGY"/>
      <w:bookmarkEnd w:id="7"/>
      <w:bookmarkEnd w:id="8"/>
    </w:p>
    <w:p w14:paraId="3327C01B" w14:textId="77777777" w:rsidR="00313715" w:rsidRDefault="00313715">
      <w:pPr>
        <w:pStyle w:val="Heading1"/>
        <w:ind w:left="119"/>
        <w:rPr>
          <w:spacing w:val="-2"/>
        </w:rPr>
      </w:pPr>
    </w:p>
    <w:p w14:paraId="3D48BF32" w14:textId="77777777" w:rsidR="00313715" w:rsidRDefault="00313715">
      <w:pPr>
        <w:pStyle w:val="Heading1"/>
        <w:ind w:left="119"/>
        <w:rPr>
          <w:spacing w:val="-2"/>
        </w:rPr>
      </w:pPr>
    </w:p>
    <w:p w14:paraId="47888ABB" w14:textId="77777777" w:rsidR="00313715" w:rsidRDefault="00313715">
      <w:pPr>
        <w:pStyle w:val="Heading1"/>
        <w:ind w:left="119"/>
        <w:rPr>
          <w:spacing w:val="-2"/>
        </w:rPr>
      </w:pPr>
    </w:p>
    <w:p w14:paraId="761D32A7" w14:textId="77777777" w:rsidR="00313715" w:rsidRDefault="00313715">
      <w:pPr>
        <w:pStyle w:val="Heading1"/>
        <w:ind w:left="119"/>
        <w:rPr>
          <w:spacing w:val="-2"/>
        </w:rPr>
      </w:pPr>
    </w:p>
    <w:p w14:paraId="358AAED4" w14:textId="77777777" w:rsidR="00313715" w:rsidRDefault="00313715">
      <w:pPr>
        <w:pStyle w:val="Heading1"/>
        <w:ind w:left="119"/>
        <w:rPr>
          <w:spacing w:val="-2"/>
        </w:rPr>
      </w:pPr>
    </w:p>
    <w:p w14:paraId="578BCE9A" w14:textId="77777777" w:rsidR="00313715" w:rsidRDefault="00313715">
      <w:pPr>
        <w:pStyle w:val="Heading1"/>
        <w:ind w:left="119"/>
        <w:rPr>
          <w:spacing w:val="-2"/>
        </w:rPr>
      </w:pPr>
    </w:p>
    <w:p w14:paraId="72E4A051" w14:textId="77777777" w:rsidR="00313715" w:rsidRDefault="00313715">
      <w:pPr>
        <w:pStyle w:val="Heading1"/>
        <w:ind w:left="119"/>
        <w:rPr>
          <w:spacing w:val="-2"/>
        </w:rPr>
      </w:pPr>
    </w:p>
    <w:p w14:paraId="0D53F23D" w14:textId="77777777" w:rsidR="00313715" w:rsidRDefault="00313715">
      <w:pPr>
        <w:pStyle w:val="Heading1"/>
        <w:ind w:left="119"/>
        <w:rPr>
          <w:spacing w:val="-2"/>
        </w:rPr>
      </w:pPr>
    </w:p>
    <w:p w14:paraId="2D358B89" w14:textId="77777777" w:rsidR="00313715" w:rsidRDefault="00313715">
      <w:pPr>
        <w:pStyle w:val="Heading1"/>
        <w:ind w:left="119"/>
        <w:rPr>
          <w:spacing w:val="-2"/>
        </w:rPr>
      </w:pPr>
    </w:p>
    <w:p w14:paraId="263F7340" w14:textId="77777777" w:rsidR="00313715" w:rsidRDefault="00313715">
      <w:pPr>
        <w:pStyle w:val="Heading1"/>
        <w:ind w:left="119"/>
        <w:rPr>
          <w:spacing w:val="-2"/>
        </w:rPr>
      </w:pPr>
    </w:p>
    <w:p w14:paraId="723A2D18" w14:textId="77777777" w:rsidR="00313715" w:rsidRDefault="00313715">
      <w:pPr>
        <w:pStyle w:val="Heading1"/>
        <w:ind w:left="119"/>
        <w:rPr>
          <w:spacing w:val="-2"/>
        </w:rPr>
      </w:pPr>
    </w:p>
    <w:p w14:paraId="1DAAB11A" w14:textId="77777777" w:rsidR="00313715" w:rsidRDefault="00313715">
      <w:pPr>
        <w:pStyle w:val="Heading1"/>
        <w:ind w:left="119"/>
        <w:rPr>
          <w:spacing w:val="-2"/>
        </w:rPr>
      </w:pPr>
    </w:p>
    <w:p w14:paraId="499850F2" w14:textId="77777777" w:rsidR="00313715" w:rsidRDefault="00313715">
      <w:pPr>
        <w:pStyle w:val="Heading1"/>
        <w:ind w:left="119"/>
        <w:rPr>
          <w:spacing w:val="-2"/>
        </w:rPr>
      </w:pPr>
    </w:p>
    <w:p w14:paraId="2F7513A0" w14:textId="77777777" w:rsidR="00313715" w:rsidRDefault="00313715">
      <w:pPr>
        <w:pStyle w:val="Heading1"/>
        <w:ind w:left="119"/>
        <w:rPr>
          <w:spacing w:val="-2"/>
        </w:rPr>
      </w:pPr>
    </w:p>
    <w:p w14:paraId="4D86EB06" w14:textId="77777777" w:rsidR="00313715" w:rsidRDefault="00313715">
      <w:pPr>
        <w:pStyle w:val="Heading1"/>
        <w:ind w:left="119"/>
        <w:rPr>
          <w:spacing w:val="-2"/>
        </w:rPr>
      </w:pPr>
    </w:p>
    <w:p w14:paraId="48F414BF" w14:textId="77777777" w:rsidR="00313715" w:rsidRDefault="00313715">
      <w:pPr>
        <w:pStyle w:val="Heading1"/>
        <w:ind w:left="119"/>
        <w:rPr>
          <w:spacing w:val="-2"/>
        </w:rPr>
      </w:pPr>
    </w:p>
    <w:p w14:paraId="08AF1E4C" w14:textId="77777777" w:rsidR="00313715" w:rsidRDefault="00313715">
      <w:pPr>
        <w:pStyle w:val="Heading1"/>
        <w:ind w:left="119"/>
        <w:rPr>
          <w:spacing w:val="-2"/>
        </w:rPr>
      </w:pPr>
    </w:p>
    <w:p w14:paraId="5B71A2B7" w14:textId="1176CCCC" w:rsidR="00313715" w:rsidRDefault="00313715">
      <w:pPr>
        <w:pStyle w:val="Heading1"/>
        <w:ind w:left="119"/>
        <w:rPr>
          <w:spacing w:val="-2"/>
        </w:rPr>
      </w:pPr>
    </w:p>
    <w:p w14:paraId="7BD76621" w14:textId="77777777" w:rsidR="004B051B" w:rsidRDefault="004B051B">
      <w:pPr>
        <w:pStyle w:val="Heading1"/>
        <w:ind w:left="119"/>
        <w:rPr>
          <w:spacing w:val="-2"/>
        </w:rPr>
      </w:pPr>
    </w:p>
    <w:p w14:paraId="0F6A579B" w14:textId="11BF882A" w:rsidR="00595CD8" w:rsidRDefault="00E7200A">
      <w:pPr>
        <w:pStyle w:val="Heading1"/>
        <w:ind w:left="119"/>
      </w:pPr>
      <w:r>
        <w:rPr>
          <w:spacing w:val="-2"/>
        </w:rPr>
        <w:lastRenderedPageBreak/>
        <w:t>METHODOLOGY</w:t>
      </w:r>
    </w:p>
    <w:p w14:paraId="7DAF97D7" w14:textId="77777777" w:rsidR="00595CD8" w:rsidRDefault="00595CD8">
      <w:pPr>
        <w:pStyle w:val="BodyText"/>
        <w:spacing w:before="187"/>
        <w:rPr>
          <w:b/>
          <w:sz w:val="36"/>
        </w:rPr>
      </w:pPr>
    </w:p>
    <w:p w14:paraId="07022925" w14:textId="77777777" w:rsidR="00595CD8" w:rsidRDefault="00595CD8" w:rsidP="00313715">
      <w:pPr>
        <w:tabs>
          <w:tab w:val="left" w:pos="985"/>
        </w:tabs>
        <w:ind w:rightChars="112" w:right="246"/>
        <w:jc w:val="both"/>
        <w:rPr>
          <w:b/>
          <w:sz w:val="28"/>
        </w:rPr>
      </w:pPr>
      <w:bookmarkStart w:id="9" w:name="The_project_follows_a_structured_methodo"/>
      <w:bookmarkEnd w:id="9"/>
    </w:p>
    <w:p w14:paraId="78DCE612" w14:textId="2D01399A" w:rsidR="00313715" w:rsidRPr="00313715" w:rsidRDefault="00313715" w:rsidP="00313715">
      <w:pPr>
        <w:tabs>
          <w:tab w:val="left" w:pos="985"/>
        </w:tabs>
        <w:ind w:rightChars="112" w:right="246"/>
        <w:jc w:val="both"/>
        <w:rPr>
          <w:bCs/>
          <w:sz w:val="28"/>
        </w:rPr>
      </w:pPr>
      <w:r w:rsidRPr="00313715">
        <w:rPr>
          <w:bCs/>
          <w:sz w:val="28"/>
        </w:rPr>
        <w:t xml:space="preserve">The development of </w:t>
      </w:r>
      <w:r w:rsidRPr="00313715">
        <w:rPr>
          <w:b/>
          <w:sz w:val="28"/>
        </w:rPr>
        <w:t>House of Cards</w:t>
      </w:r>
      <w:r w:rsidRPr="00313715">
        <w:rPr>
          <w:bCs/>
          <w:sz w:val="28"/>
        </w:rPr>
        <w:t xml:space="preserve"> follows a systematic and modular approach to ensure efficient design, implementation, and testing of the game system. The methodology focuses on defining clear rules, implementing structured game logic, integrating user interaction, and simulating intelligent gameplay using bots.</w:t>
      </w:r>
    </w:p>
    <w:p w14:paraId="4D732C6F" w14:textId="77777777" w:rsidR="00313715" w:rsidRPr="00313715" w:rsidRDefault="00313715" w:rsidP="00313715">
      <w:pPr>
        <w:tabs>
          <w:tab w:val="left" w:pos="985"/>
        </w:tabs>
        <w:ind w:rightChars="112" w:right="246"/>
        <w:jc w:val="both"/>
        <w:rPr>
          <w:bCs/>
          <w:sz w:val="28"/>
        </w:rPr>
      </w:pPr>
    </w:p>
    <w:p w14:paraId="567C8DBE" w14:textId="62425EEE" w:rsidR="00313715" w:rsidRPr="00313715" w:rsidRDefault="006E5277" w:rsidP="00313715">
      <w:pPr>
        <w:tabs>
          <w:tab w:val="left" w:pos="985"/>
        </w:tabs>
        <w:ind w:rightChars="112" w:right="246"/>
        <w:jc w:val="both"/>
        <w:rPr>
          <w:b/>
          <w:sz w:val="28"/>
        </w:rPr>
      </w:pPr>
      <w:r>
        <w:rPr>
          <w:b/>
          <w:sz w:val="28"/>
        </w:rPr>
        <w:t xml:space="preserve">  </w:t>
      </w:r>
      <w:r w:rsidR="00313715" w:rsidRPr="00313715">
        <w:rPr>
          <w:b/>
          <w:sz w:val="28"/>
        </w:rPr>
        <w:t>1. Game Design and Rule Definition</w:t>
      </w:r>
    </w:p>
    <w:p w14:paraId="03568FB0" w14:textId="77777777" w:rsidR="00313715" w:rsidRPr="00313715" w:rsidRDefault="00313715" w:rsidP="00313715">
      <w:pPr>
        <w:tabs>
          <w:tab w:val="left" w:pos="985"/>
        </w:tabs>
        <w:ind w:rightChars="112" w:right="246"/>
        <w:jc w:val="both"/>
        <w:rPr>
          <w:bCs/>
          <w:sz w:val="28"/>
        </w:rPr>
      </w:pPr>
    </w:p>
    <w:p w14:paraId="2AD3085D" w14:textId="1454BFD9" w:rsidR="00313715" w:rsidRPr="00313715" w:rsidRDefault="00313715" w:rsidP="00313715">
      <w:pPr>
        <w:tabs>
          <w:tab w:val="left" w:pos="985"/>
        </w:tabs>
        <w:ind w:rightChars="112" w:right="246"/>
        <w:jc w:val="both"/>
        <w:rPr>
          <w:bCs/>
          <w:sz w:val="28"/>
        </w:rPr>
      </w:pPr>
      <w:r w:rsidRPr="00313715">
        <w:rPr>
          <w:bCs/>
          <w:sz w:val="28"/>
        </w:rPr>
        <w:t xml:space="preserve">The first step involves designing the core concept of the game, including rules, objectives, and win conditions. A custom deck of </w:t>
      </w:r>
      <w:r w:rsidR="006E5277">
        <w:rPr>
          <w:bCs/>
          <w:sz w:val="28"/>
        </w:rPr>
        <w:t xml:space="preserve"> </w:t>
      </w:r>
      <w:r w:rsidRPr="00313715">
        <w:rPr>
          <w:bCs/>
          <w:sz w:val="28"/>
        </w:rPr>
        <w:t>100 cards</w:t>
      </w:r>
      <w:r w:rsidR="006E5277">
        <w:rPr>
          <w:bCs/>
          <w:sz w:val="28"/>
        </w:rPr>
        <w:t xml:space="preserve"> </w:t>
      </w:r>
      <w:r w:rsidRPr="00313715">
        <w:rPr>
          <w:bCs/>
          <w:sz w:val="28"/>
        </w:rPr>
        <w:t xml:space="preserve"> is defined, consisting of </w:t>
      </w:r>
      <w:r w:rsidR="006E5277">
        <w:rPr>
          <w:bCs/>
          <w:sz w:val="28"/>
        </w:rPr>
        <w:t xml:space="preserve"> </w:t>
      </w:r>
      <w:r w:rsidRPr="00313715">
        <w:rPr>
          <w:bCs/>
          <w:sz w:val="28"/>
        </w:rPr>
        <w:t>80 numerical cards (0–9)</w:t>
      </w:r>
      <w:r w:rsidR="006E5277">
        <w:rPr>
          <w:bCs/>
          <w:sz w:val="28"/>
        </w:rPr>
        <w:t xml:space="preserve"> </w:t>
      </w:r>
      <w:r w:rsidRPr="00313715">
        <w:rPr>
          <w:bCs/>
          <w:sz w:val="28"/>
        </w:rPr>
        <w:t xml:space="preserve"> and </w:t>
      </w:r>
      <w:r w:rsidR="006E5277">
        <w:rPr>
          <w:bCs/>
          <w:sz w:val="28"/>
        </w:rPr>
        <w:t xml:space="preserve"> </w:t>
      </w:r>
      <w:r w:rsidRPr="00313715">
        <w:rPr>
          <w:bCs/>
          <w:sz w:val="28"/>
        </w:rPr>
        <w:t>20 special cards</w:t>
      </w:r>
      <w:r w:rsidR="006E5277">
        <w:rPr>
          <w:bCs/>
          <w:sz w:val="28"/>
        </w:rPr>
        <w:t xml:space="preserve"> </w:t>
      </w:r>
      <w:r w:rsidRPr="00313715">
        <w:rPr>
          <w:bCs/>
          <w:sz w:val="28"/>
        </w:rPr>
        <w:t xml:space="preserve"> (Echo, Mirror, Shield, Swap, Hallows), distributed across four houses. The gameplay is structured around maintaining a running sum and reaching a target value without exceeding it.</w:t>
      </w:r>
    </w:p>
    <w:p w14:paraId="7CF49ED0" w14:textId="77777777" w:rsidR="00313715" w:rsidRPr="00313715" w:rsidRDefault="00313715" w:rsidP="00313715">
      <w:pPr>
        <w:tabs>
          <w:tab w:val="left" w:pos="985"/>
        </w:tabs>
        <w:ind w:rightChars="112" w:right="246"/>
        <w:jc w:val="both"/>
        <w:rPr>
          <w:bCs/>
          <w:sz w:val="28"/>
        </w:rPr>
      </w:pPr>
    </w:p>
    <w:p w14:paraId="4F7D9942" w14:textId="6B03412F" w:rsidR="00313715" w:rsidRPr="006E5277" w:rsidRDefault="006E5277" w:rsidP="00313715">
      <w:pPr>
        <w:tabs>
          <w:tab w:val="left" w:pos="985"/>
        </w:tabs>
        <w:ind w:rightChars="112" w:right="246"/>
        <w:jc w:val="both"/>
        <w:rPr>
          <w:b/>
          <w:sz w:val="28"/>
        </w:rPr>
      </w:pPr>
      <w:r w:rsidRPr="006E5277">
        <w:rPr>
          <w:b/>
          <w:sz w:val="28"/>
        </w:rPr>
        <w:t xml:space="preserve"> </w:t>
      </w:r>
      <w:r w:rsidR="00313715" w:rsidRPr="006E5277">
        <w:rPr>
          <w:b/>
          <w:sz w:val="28"/>
        </w:rPr>
        <w:t xml:space="preserve"> 2. Data Structure and Deck Management</w:t>
      </w:r>
    </w:p>
    <w:p w14:paraId="206D5105" w14:textId="77777777" w:rsidR="00313715" w:rsidRPr="00313715" w:rsidRDefault="00313715" w:rsidP="00313715">
      <w:pPr>
        <w:tabs>
          <w:tab w:val="left" w:pos="985"/>
        </w:tabs>
        <w:ind w:rightChars="112" w:right="246"/>
        <w:jc w:val="both"/>
        <w:rPr>
          <w:bCs/>
          <w:sz w:val="28"/>
        </w:rPr>
      </w:pPr>
    </w:p>
    <w:p w14:paraId="1CC9F0B4" w14:textId="77777777" w:rsidR="00313715" w:rsidRPr="00313715" w:rsidRDefault="00313715" w:rsidP="00313715">
      <w:pPr>
        <w:tabs>
          <w:tab w:val="left" w:pos="985"/>
        </w:tabs>
        <w:ind w:rightChars="112" w:right="246"/>
        <w:jc w:val="both"/>
        <w:rPr>
          <w:bCs/>
          <w:sz w:val="28"/>
        </w:rPr>
      </w:pPr>
      <w:r w:rsidRPr="00313715">
        <w:rPr>
          <w:bCs/>
          <w:sz w:val="28"/>
        </w:rPr>
        <w:t>Efficient data structures such as lists and objects are used to represent cards, player hands, personal decks, and discard piles. The deck is shuffled and distributed among players. Each player maintains a personal deck and a hand, while a central discard pile and leftover deck are used for round management.</w:t>
      </w:r>
    </w:p>
    <w:p w14:paraId="0A23F299" w14:textId="77777777" w:rsidR="00313715" w:rsidRPr="00313715" w:rsidRDefault="00313715" w:rsidP="00313715">
      <w:pPr>
        <w:tabs>
          <w:tab w:val="left" w:pos="985"/>
        </w:tabs>
        <w:ind w:rightChars="112" w:right="246"/>
        <w:jc w:val="both"/>
        <w:rPr>
          <w:bCs/>
          <w:sz w:val="28"/>
        </w:rPr>
      </w:pPr>
    </w:p>
    <w:p w14:paraId="201E9CD1" w14:textId="541F9979" w:rsidR="00313715" w:rsidRPr="006E5277" w:rsidRDefault="006E5277" w:rsidP="00313715">
      <w:pPr>
        <w:tabs>
          <w:tab w:val="left" w:pos="985"/>
        </w:tabs>
        <w:ind w:rightChars="112" w:right="246"/>
        <w:jc w:val="both"/>
        <w:rPr>
          <w:b/>
          <w:sz w:val="28"/>
        </w:rPr>
      </w:pPr>
      <w:r w:rsidRPr="006E5277">
        <w:rPr>
          <w:b/>
          <w:sz w:val="28"/>
        </w:rPr>
        <w:t xml:space="preserve"> </w:t>
      </w:r>
      <w:r w:rsidR="00313715" w:rsidRPr="006E5277">
        <w:rPr>
          <w:b/>
          <w:sz w:val="28"/>
        </w:rPr>
        <w:t xml:space="preserve"> 3. Game Logic Implementation</w:t>
      </w:r>
    </w:p>
    <w:p w14:paraId="5172D178" w14:textId="77777777" w:rsidR="00313715" w:rsidRPr="00313715" w:rsidRDefault="00313715" w:rsidP="00313715">
      <w:pPr>
        <w:tabs>
          <w:tab w:val="left" w:pos="985"/>
        </w:tabs>
        <w:ind w:rightChars="112" w:right="246"/>
        <w:jc w:val="both"/>
        <w:rPr>
          <w:bCs/>
          <w:sz w:val="28"/>
        </w:rPr>
      </w:pPr>
    </w:p>
    <w:p w14:paraId="3CDAD6BD" w14:textId="4E0952D5" w:rsidR="00313715" w:rsidRPr="00313715" w:rsidRDefault="00313715" w:rsidP="00313715">
      <w:pPr>
        <w:tabs>
          <w:tab w:val="left" w:pos="985"/>
        </w:tabs>
        <w:ind w:rightChars="112" w:right="246"/>
        <w:jc w:val="both"/>
        <w:rPr>
          <w:bCs/>
          <w:sz w:val="28"/>
        </w:rPr>
      </w:pPr>
      <w:r w:rsidRPr="00313715">
        <w:rPr>
          <w:bCs/>
          <w:sz w:val="28"/>
        </w:rPr>
        <w:t xml:space="preserve">The core game engine is implemented in </w:t>
      </w:r>
      <w:r w:rsidR="006E5277">
        <w:rPr>
          <w:bCs/>
          <w:sz w:val="28"/>
        </w:rPr>
        <w:t xml:space="preserve"> </w:t>
      </w:r>
      <w:r w:rsidRPr="00313715">
        <w:rPr>
          <w:bCs/>
          <w:sz w:val="28"/>
        </w:rPr>
        <w:t>Python</w:t>
      </w:r>
      <w:r w:rsidR="006E5277">
        <w:rPr>
          <w:bCs/>
          <w:sz w:val="28"/>
        </w:rPr>
        <w:t xml:space="preserve"> </w:t>
      </w:r>
      <w:r w:rsidRPr="00313715">
        <w:rPr>
          <w:bCs/>
          <w:sz w:val="28"/>
        </w:rPr>
        <w:t>, where all rules and conditions are enforced. The system manages:</w:t>
      </w:r>
    </w:p>
    <w:p w14:paraId="326CEAF3" w14:textId="77777777" w:rsidR="00313715" w:rsidRPr="00313715" w:rsidRDefault="00313715" w:rsidP="00313715">
      <w:pPr>
        <w:tabs>
          <w:tab w:val="left" w:pos="985"/>
        </w:tabs>
        <w:ind w:rightChars="112" w:right="246"/>
        <w:jc w:val="both"/>
        <w:rPr>
          <w:bCs/>
          <w:sz w:val="28"/>
        </w:rPr>
      </w:pPr>
    </w:p>
    <w:p w14:paraId="177E4166" w14:textId="7D2A79E1"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Turn-based gameplay in a clockwise manner</w:t>
      </w:r>
    </w:p>
    <w:p w14:paraId="619FA6B7" w14:textId="17224246"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Updating the current sum after each move</w:t>
      </w:r>
    </w:p>
    <w:p w14:paraId="44CBB151" w14:textId="32DB526C"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Handling round transitions and reset conditions</w:t>
      </w:r>
    </w:p>
    <w:p w14:paraId="555E4D69" w14:textId="7FCBF22B"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Checking win conditions when a player exhausts all cards</w:t>
      </w:r>
    </w:p>
    <w:p w14:paraId="1DCC9EF2" w14:textId="77777777" w:rsidR="00313715" w:rsidRPr="00313715" w:rsidRDefault="00313715" w:rsidP="00313715">
      <w:pPr>
        <w:tabs>
          <w:tab w:val="left" w:pos="985"/>
        </w:tabs>
        <w:ind w:rightChars="112" w:right="246"/>
        <w:jc w:val="both"/>
        <w:rPr>
          <w:bCs/>
          <w:sz w:val="28"/>
        </w:rPr>
      </w:pPr>
    </w:p>
    <w:p w14:paraId="4DFA6FAC" w14:textId="189A9AF4" w:rsidR="00313715" w:rsidRPr="006E5277" w:rsidRDefault="006E5277" w:rsidP="00313715">
      <w:pPr>
        <w:tabs>
          <w:tab w:val="left" w:pos="985"/>
        </w:tabs>
        <w:ind w:rightChars="112" w:right="246"/>
        <w:jc w:val="both"/>
        <w:rPr>
          <w:b/>
          <w:sz w:val="28"/>
        </w:rPr>
      </w:pPr>
      <w:r w:rsidRPr="006E5277">
        <w:rPr>
          <w:b/>
          <w:sz w:val="28"/>
        </w:rPr>
        <w:t xml:space="preserve"> </w:t>
      </w:r>
      <w:r w:rsidR="00313715" w:rsidRPr="006E5277">
        <w:rPr>
          <w:b/>
          <w:sz w:val="28"/>
        </w:rPr>
        <w:t xml:space="preserve"> 4. Special Card Handling</w:t>
      </w:r>
    </w:p>
    <w:p w14:paraId="1B9AF772" w14:textId="77777777" w:rsidR="00313715" w:rsidRPr="00313715" w:rsidRDefault="00313715" w:rsidP="00313715">
      <w:pPr>
        <w:tabs>
          <w:tab w:val="left" w:pos="985"/>
        </w:tabs>
        <w:ind w:rightChars="112" w:right="246"/>
        <w:jc w:val="both"/>
        <w:rPr>
          <w:bCs/>
          <w:sz w:val="28"/>
        </w:rPr>
      </w:pPr>
    </w:p>
    <w:p w14:paraId="2313A1B7" w14:textId="77777777" w:rsidR="00313715" w:rsidRPr="00313715" w:rsidRDefault="00313715" w:rsidP="00313715">
      <w:pPr>
        <w:tabs>
          <w:tab w:val="left" w:pos="985"/>
        </w:tabs>
        <w:ind w:rightChars="112" w:right="246"/>
        <w:jc w:val="both"/>
        <w:rPr>
          <w:bCs/>
          <w:sz w:val="28"/>
        </w:rPr>
      </w:pPr>
      <w:r w:rsidRPr="00313715">
        <w:rPr>
          <w:bCs/>
          <w:sz w:val="28"/>
        </w:rPr>
        <w:t>Each special card is implemented with specific logic to influence gameplay:</w:t>
      </w:r>
    </w:p>
    <w:p w14:paraId="432FA007" w14:textId="77777777" w:rsidR="00313715" w:rsidRPr="00313715" w:rsidRDefault="00313715" w:rsidP="00313715">
      <w:pPr>
        <w:tabs>
          <w:tab w:val="left" w:pos="985"/>
        </w:tabs>
        <w:ind w:rightChars="112" w:right="246"/>
        <w:jc w:val="both"/>
        <w:rPr>
          <w:bCs/>
          <w:sz w:val="28"/>
        </w:rPr>
      </w:pPr>
    </w:p>
    <w:p w14:paraId="151B0F60" w14:textId="06A8EEC8"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Echo</w:t>
      </w:r>
      <w:r w:rsidR="006E5277" w:rsidRPr="006E5277">
        <w:rPr>
          <w:bCs/>
          <w:sz w:val="28"/>
        </w:rPr>
        <w:t xml:space="preserve"> </w:t>
      </w:r>
      <w:r w:rsidRPr="006E5277">
        <w:rPr>
          <w:bCs/>
          <w:sz w:val="28"/>
        </w:rPr>
        <w:t xml:space="preserve"> doubles the next number played</w:t>
      </w:r>
    </w:p>
    <w:p w14:paraId="4A299FC1" w14:textId="5B73F1AE"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Mirror</w:t>
      </w:r>
      <w:r w:rsidR="006E5277" w:rsidRPr="006E5277">
        <w:rPr>
          <w:bCs/>
          <w:sz w:val="28"/>
        </w:rPr>
        <w:t xml:space="preserve"> </w:t>
      </w:r>
      <w:r w:rsidRPr="006E5277">
        <w:rPr>
          <w:bCs/>
          <w:sz w:val="28"/>
        </w:rPr>
        <w:t xml:space="preserve"> repeats the last number card</w:t>
      </w:r>
    </w:p>
    <w:p w14:paraId="39E28CB3" w14:textId="44586008"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Shield</w:t>
      </w:r>
      <w:r w:rsidR="006E5277" w:rsidRPr="006E5277">
        <w:rPr>
          <w:bCs/>
          <w:sz w:val="28"/>
        </w:rPr>
        <w:t xml:space="preserve"> </w:t>
      </w:r>
      <w:r w:rsidRPr="006E5277">
        <w:rPr>
          <w:bCs/>
          <w:sz w:val="28"/>
        </w:rPr>
        <w:t xml:space="preserve"> cancels the effect of certain special cards</w:t>
      </w:r>
    </w:p>
    <w:p w14:paraId="433C83D9" w14:textId="7005F1B9"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Swap</w:t>
      </w:r>
      <w:r w:rsidR="006E5277" w:rsidRPr="006E5277">
        <w:rPr>
          <w:bCs/>
          <w:sz w:val="28"/>
        </w:rPr>
        <w:t xml:space="preserve"> </w:t>
      </w:r>
      <w:r w:rsidRPr="006E5277">
        <w:rPr>
          <w:bCs/>
          <w:sz w:val="28"/>
        </w:rPr>
        <w:t xml:space="preserve"> exchanges cards between hand and deck</w:t>
      </w:r>
    </w:p>
    <w:p w14:paraId="039AE6FD" w14:textId="1B6C6D0B"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Hallows</w:t>
      </w:r>
      <w:r w:rsidR="006E5277" w:rsidRPr="006E5277">
        <w:rPr>
          <w:bCs/>
          <w:sz w:val="28"/>
        </w:rPr>
        <w:t xml:space="preserve"> </w:t>
      </w:r>
      <w:r w:rsidRPr="006E5277">
        <w:rPr>
          <w:bCs/>
          <w:sz w:val="28"/>
        </w:rPr>
        <w:t xml:space="preserve"> triggers an instant limit condition</w:t>
      </w:r>
    </w:p>
    <w:p w14:paraId="36C67E86" w14:textId="77777777" w:rsidR="006E5277" w:rsidRDefault="00313715" w:rsidP="00313715">
      <w:pPr>
        <w:tabs>
          <w:tab w:val="left" w:pos="985"/>
        </w:tabs>
        <w:ind w:rightChars="112" w:right="246"/>
        <w:jc w:val="both"/>
        <w:rPr>
          <w:bCs/>
          <w:sz w:val="28"/>
        </w:rPr>
      </w:pPr>
      <w:r w:rsidRPr="00313715">
        <w:rPr>
          <w:bCs/>
          <w:sz w:val="28"/>
        </w:rPr>
        <w:lastRenderedPageBreak/>
        <w:t xml:space="preserve">  </w:t>
      </w:r>
    </w:p>
    <w:p w14:paraId="69B453B1" w14:textId="77777777" w:rsidR="006E5277" w:rsidRDefault="006E5277" w:rsidP="00313715">
      <w:pPr>
        <w:tabs>
          <w:tab w:val="left" w:pos="985"/>
        </w:tabs>
        <w:ind w:rightChars="112" w:right="246"/>
        <w:jc w:val="both"/>
        <w:rPr>
          <w:bCs/>
          <w:sz w:val="28"/>
        </w:rPr>
      </w:pPr>
    </w:p>
    <w:p w14:paraId="601723BF" w14:textId="77777777" w:rsidR="006E5277" w:rsidRDefault="006E5277" w:rsidP="00313715">
      <w:pPr>
        <w:tabs>
          <w:tab w:val="left" w:pos="985"/>
        </w:tabs>
        <w:ind w:rightChars="112" w:right="246"/>
        <w:jc w:val="both"/>
        <w:rPr>
          <w:bCs/>
          <w:sz w:val="28"/>
        </w:rPr>
      </w:pPr>
    </w:p>
    <w:p w14:paraId="457FAE58" w14:textId="77777777" w:rsidR="006E5277" w:rsidRDefault="006E5277" w:rsidP="00313715">
      <w:pPr>
        <w:tabs>
          <w:tab w:val="left" w:pos="985"/>
        </w:tabs>
        <w:ind w:rightChars="112" w:right="246"/>
        <w:jc w:val="both"/>
        <w:rPr>
          <w:bCs/>
          <w:sz w:val="28"/>
        </w:rPr>
      </w:pPr>
    </w:p>
    <w:p w14:paraId="689C3280" w14:textId="72C332C5" w:rsidR="00313715" w:rsidRPr="00313715" w:rsidRDefault="00313715" w:rsidP="00313715">
      <w:pPr>
        <w:tabs>
          <w:tab w:val="left" w:pos="985"/>
        </w:tabs>
        <w:ind w:rightChars="112" w:right="246"/>
        <w:jc w:val="both"/>
        <w:rPr>
          <w:bCs/>
          <w:sz w:val="28"/>
        </w:rPr>
      </w:pPr>
      <w:r w:rsidRPr="00313715">
        <w:rPr>
          <w:bCs/>
          <w:sz w:val="28"/>
        </w:rPr>
        <w:t>Proper sequencing and conflict resolution are ensured when multiple effects interact.</w:t>
      </w:r>
    </w:p>
    <w:p w14:paraId="4B4A5A5A" w14:textId="77777777" w:rsidR="00313715" w:rsidRPr="00313715" w:rsidRDefault="00313715" w:rsidP="00313715">
      <w:pPr>
        <w:tabs>
          <w:tab w:val="left" w:pos="985"/>
        </w:tabs>
        <w:ind w:rightChars="112" w:right="246"/>
        <w:jc w:val="both"/>
        <w:rPr>
          <w:bCs/>
          <w:sz w:val="28"/>
        </w:rPr>
      </w:pPr>
    </w:p>
    <w:p w14:paraId="7E790037" w14:textId="293A9684" w:rsidR="00313715" w:rsidRPr="006E5277" w:rsidRDefault="006E5277" w:rsidP="00313715">
      <w:pPr>
        <w:tabs>
          <w:tab w:val="left" w:pos="985"/>
        </w:tabs>
        <w:ind w:rightChars="112" w:right="246"/>
        <w:jc w:val="both"/>
        <w:rPr>
          <w:b/>
          <w:sz w:val="28"/>
        </w:rPr>
      </w:pPr>
      <w:r w:rsidRPr="006E5277">
        <w:rPr>
          <w:b/>
          <w:sz w:val="28"/>
        </w:rPr>
        <w:t xml:space="preserve"> </w:t>
      </w:r>
      <w:r w:rsidR="00313715" w:rsidRPr="006E5277">
        <w:rPr>
          <w:b/>
          <w:sz w:val="28"/>
        </w:rPr>
        <w:t xml:space="preserve"> 5. Heuristic Bot Implementation</w:t>
      </w:r>
    </w:p>
    <w:p w14:paraId="030A2FCD" w14:textId="77777777" w:rsidR="00313715" w:rsidRPr="00313715" w:rsidRDefault="00313715" w:rsidP="00313715">
      <w:pPr>
        <w:tabs>
          <w:tab w:val="left" w:pos="985"/>
        </w:tabs>
        <w:ind w:rightChars="112" w:right="246"/>
        <w:jc w:val="both"/>
        <w:rPr>
          <w:bCs/>
          <w:sz w:val="28"/>
        </w:rPr>
      </w:pPr>
    </w:p>
    <w:p w14:paraId="38D87BA7" w14:textId="53F2343D" w:rsidR="00313715" w:rsidRPr="00313715" w:rsidRDefault="00313715" w:rsidP="00313715">
      <w:pPr>
        <w:tabs>
          <w:tab w:val="left" w:pos="985"/>
        </w:tabs>
        <w:ind w:rightChars="112" w:right="246"/>
        <w:jc w:val="both"/>
        <w:rPr>
          <w:bCs/>
          <w:sz w:val="28"/>
        </w:rPr>
      </w:pPr>
      <w:r w:rsidRPr="00313715">
        <w:rPr>
          <w:bCs/>
          <w:sz w:val="28"/>
        </w:rPr>
        <w:t xml:space="preserve">AI bots are developed using a </w:t>
      </w:r>
      <w:r w:rsidR="006E5277">
        <w:rPr>
          <w:bCs/>
          <w:sz w:val="28"/>
        </w:rPr>
        <w:t xml:space="preserve"> </w:t>
      </w:r>
      <w:r w:rsidRPr="00313715">
        <w:rPr>
          <w:bCs/>
          <w:sz w:val="28"/>
        </w:rPr>
        <w:t>heuristic rule-based model</w:t>
      </w:r>
      <w:r w:rsidR="006E5277">
        <w:rPr>
          <w:bCs/>
          <w:sz w:val="28"/>
        </w:rPr>
        <w:t xml:space="preserve"> </w:t>
      </w:r>
      <w:r w:rsidRPr="00313715">
        <w:rPr>
          <w:bCs/>
          <w:sz w:val="28"/>
        </w:rPr>
        <w:t>. Instead of learning from data, bots follow predefined strategies:</w:t>
      </w:r>
    </w:p>
    <w:p w14:paraId="640C87A4" w14:textId="77777777" w:rsidR="00313715" w:rsidRPr="00313715" w:rsidRDefault="00313715" w:rsidP="00313715">
      <w:pPr>
        <w:tabs>
          <w:tab w:val="left" w:pos="985"/>
        </w:tabs>
        <w:ind w:rightChars="112" w:right="246"/>
        <w:jc w:val="both"/>
        <w:rPr>
          <w:bCs/>
          <w:sz w:val="28"/>
        </w:rPr>
      </w:pPr>
    </w:p>
    <w:p w14:paraId="4FBC847B" w14:textId="19378730" w:rsidR="00313715" w:rsidRPr="006E5277" w:rsidRDefault="00313715" w:rsidP="006E5277">
      <w:pPr>
        <w:pStyle w:val="ListParagraph"/>
        <w:numPr>
          <w:ilvl w:val="0"/>
          <w:numId w:val="10"/>
        </w:numPr>
        <w:tabs>
          <w:tab w:val="left" w:pos="985"/>
        </w:tabs>
        <w:ind w:rightChars="112" w:right="246"/>
        <w:jc w:val="both"/>
        <w:rPr>
          <w:bCs/>
          <w:sz w:val="28"/>
        </w:rPr>
      </w:pPr>
      <w:r w:rsidRPr="006E5277">
        <w:rPr>
          <w:bCs/>
          <w:sz w:val="28"/>
        </w:rPr>
        <w:t>Evaluate current sum and risk level</w:t>
      </w:r>
    </w:p>
    <w:p w14:paraId="0E333DBA" w14:textId="14524A24" w:rsidR="00313715" w:rsidRPr="006E5277" w:rsidRDefault="00313715" w:rsidP="006E5277">
      <w:pPr>
        <w:pStyle w:val="ListParagraph"/>
        <w:numPr>
          <w:ilvl w:val="0"/>
          <w:numId w:val="10"/>
        </w:numPr>
        <w:tabs>
          <w:tab w:val="left" w:pos="985"/>
        </w:tabs>
        <w:ind w:rightChars="112" w:right="246"/>
        <w:jc w:val="both"/>
        <w:rPr>
          <w:bCs/>
          <w:sz w:val="28"/>
        </w:rPr>
      </w:pPr>
      <w:r w:rsidRPr="006E5277">
        <w:rPr>
          <w:bCs/>
          <w:sz w:val="28"/>
        </w:rPr>
        <w:t>Select safe or aggressive moves accordingly</w:t>
      </w:r>
    </w:p>
    <w:p w14:paraId="5ED3B048" w14:textId="069906F5" w:rsidR="00313715" w:rsidRPr="006E5277" w:rsidRDefault="00313715" w:rsidP="006E5277">
      <w:pPr>
        <w:pStyle w:val="ListParagraph"/>
        <w:numPr>
          <w:ilvl w:val="0"/>
          <w:numId w:val="10"/>
        </w:numPr>
        <w:tabs>
          <w:tab w:val="left" w:pos="985"/>
        </w:tabs>
        <w:ind w:rightChars="112" w:right="246"/>
        <w:jc w:val="both"/>
        <w:rPr>
          <w:bCs/>
          <w:sz w:val="28"/>
        </w:rPr>
      </w:pPr>
      <w:r w:rsidRPr="006E5277">
        <w:rPr>
          <w:bCs/>
          <w:sz w:val="28"/>
        </w:rPr>
        <w:t>Use special cards strategically based on game context</w:t>
      </w:r>
    </w:p>
    <w:p w14:paraId="7A1E9E55" w14:textId="77777777" w:rsidR="00313715" w:rsidRPr="00313715" w:rsidRDefault="00313715" w:rsidP="00313715">
      <w:pPr>
        <w:tabs>
          <w:tab w:val="left" w:pos="985"/>
        </w:tabs>
        <w:ind w:rightChars="112" w:right="246"/>
        <w:jc w:val="both"/>
        <w:rPr>
          <w:bCs/>
          <w:sz w:val="28"/>
        </w:rPr>
      </w:pPr>
      <w:r w:rsidRPr="00313715">
        <w:rPr>
          <w:bCs/>
          <w:sz w:val="28"/>
        </w:rPr>
        <w:t xml:space="preserve">  This allows efficient simulation of intelligent opponents and supports single-player gameplay.</w:t>
      </w:r>
    </w:p>
    <w:p w14:paraId="03AD1D77" w14:textId="77777777" w:rsidR="00313715" w:rsidRPr="00313715" w:rsidRDefault="00313715" w:rsidP="00313715">
      <w:pPr>
        <w:tabs>
          <w:tab w:val="left" w:pos="985"/>
        </w:tabs>
        <w:ind w:rightChars="112" w:right="246"/>
        <w:jc w:val="both"/>
        <w:rPr>
          <w:bCs/>
          <w:sz w:val="28"/>
        </w:rPr>
      </w:pPr>
    </w:p>
    <w:p w14:paraId="23501801" w14:textId="57B4FFE6" w:rsidR="00313715" w:rsidRPr="006E5277" w:rsidRDefault="006E5277" w:rsidP="00313715">
      <w:pPr>
        <w:tabs>
          <w:tab w:val="left" w:pos="985"/>
        </w:tabs>
        <w:ind w:rightChars="112" w:right="246"/>
        <w:jc w:val="both"/>
        <w:rPr>
          <w:b/>
          <w:sz w:val="28"/>
        </w:rPr>
      </w:pPr>
      <w:r w:rsidRPr="006E5277">
        <w:rPr>
          <w:b/>
          <w:sz w:val="28"/>
        </w:rPr>
        <w:t xml:space="preserve"> </w:t>
      </w:r>
      <w:r w:rsidR="00313715" w:rsidRPr="006E5277">
        <w:rPr>
          <w:b/>
          <w:sz w:val="28"/>
        </w:rPr>
        <w:t xml:space="preserve"> 6. Frontend Integration</w:t>
      </w:r>
    </w:p>
    <w:p w14:paraId="52B59390" w14:textId="77777777" w:rsidR="00313715" w:rsidRPr="00313715" w:rsidRDefault="00313715" w:rsidP="00313715">
      <w:pPr>
        <w:tabs>
          <w:tab w:val="left" w:pos="985"/>
        </w:tabs>
        <w:ind w:rightChars="112" w:right="246"/>
        <w:jc w:val="both"/>
        <w:rPr>
          <w:bCs/>
          <w:sz w:val="28"/>
        </w:rPr>
      </w:pPr>
    </w:p>
    <w:p w14:paraId="1AEAD3CE" w14:textId="21290A07" w:rsidR="00313715" w:rsidRPr="00313715" w:rsidRDefault="00313715" w:rsidP="00313715">
      <w:pPr>
        <w:tabs>
          <w:tab w:val="left" w:pos="985"/>
        </w:tabs>
        <w:ind w:rightChars="112" w:right="246"/>
        <w:jc w:val="both"/>
        <w:rPr>
          <w:bCs/>
          <w:sz w:val="28"/>
        </w:rPr>
      </w:pPr>
      <w:r w:rsidRPr="00313715">
        <w:rPr>
          <w:bCs/>
          <w:sz w:val="28"/>
        </w:rPr>
        <w:t xml:space="preserve">The user interface is developed using </w:t>
      </w:r>
      <w:r w:rsidR="006E5277">
        <w:rPr>
          <w:bCs/>
          <w:sz w:val="28"/>
        </w:rPr>
        <w:t xml:space="preserve"> </w:t>
      </w:r>
      <w:r w:rsidRPr="00313715">
        <w:rPr>
          <w:bCs/>
          <w:sz w:val="28"/>
        </w:rPr>
        <w:t>HTML, CSS, and JavaScript</w:t>
      </w:r>
      <w:r w:rsidR="006E5277">
        <w:rPr>
          <w:bCs/>
          <w:sz w:val="28"/>
        </w:rPr>
        <w:t xml:space="preserve"> </w:t>
      </w:r>
      <w:r w:rsidRPr="00313715">
        <w:rPr>
          <w:bCs/>
          <w:sz w:val="28"/>
        </w:rPr>
        <w:t xml:space="preserve"> to provide an interactive experience. The frontend displays player cards, current sum, and game status, while capturing user inputs for gameplay actions.</w:t>
      </w:r>
    </w:p>
    <w:p w14:paraId="3DCC4D2B" w14:textId="77777777" w:rsidR="00313715" w:rsidRPr="00313715" w:rsidRDefault="00313715" w:rsidP="00313715">
      <w:pPr>
        <w:tabs>
          <w:tab w:val="left" w:pos="985"/>
        </w:tabs>
        <w:ind w:rightChars="112" w:right="246"/>
        <w:jc w:val="both"/>
        <w:rPr>
          <w:bCs/>
          <w:sz w:val="28"/>
        </w:rPr>
      </w:pPr>
    </w:p>
    <w:p w14:paraId="61B94176" w14:textId="42E7B360" w:rsidR="00313715" w:rsidRPr="006E5277" w:rsidRDefault="006E5277" w:rsidP="00313715">
      <w:pPr>
        <w:tabs>
          <w:tab w:val="left" w:pos="985"/>
        </w:tabs>
        <w:ind w:rightChars="112" w:right="246"/>
        <w:jc w:val="both"/>
        <w:rPr>
          <w:b/>
          <w:sz w:val="28"/>
        </w:rPr>
      </w:pPr>
      <w:r>
        <w:rPr>
          <w:bCs/>
          <w:sz w:val="28"/>
        </w:rPr>
        <w:t xml:space="preserve"> </w:t>
      </w:r>
      <w:r w:rsidR="00313715" w:rsidRPr="00313715">
        <w:rPr>
          <w:bCs/>
          <w:sz w:val="28"/>
        </w:rPr>
        <w:t xml:space="preserve"> </w:t>
      </w:r>
      <w:r w:rsidR="00313715" w:rsidRPr="006E5277">
        <w:rPr>
          <w:b/>
          <w:sz w:val="28"/>
        </w:rPr>
        <w:t>7. Backend Integration using Flask</w:t>
      </w:r>
    </w:p>
    <w:p w14:paraId="1B1139B7" w14:textId="77777777" w:rsidR="00313715" w:rsidRPr="00313715" w:rsidRDefault="00313715" w:rsidP="00313715">
      <w:pPr>
        <w:tabs>
          <w:tab w:val="left" w:pos="985"/>
        </w:tabs>
        <w:ind w:rightChars="112" w:right="246"/>
        <w:jc w:val="both"/>
        <w:rPr>
          <w:bCs/>
          <w:sz w:val="28"/>
        </w:rPr>
      </w:pPr>
    </w:p>
    <w:p w14:paraId="7EDFDFE4" w14:textId="36FED9DD" w:rsidR="00313715" w:rsidRPr="00313715" w:rsidRDefault="00313715" w:rsidP="00313715">
      <w:pPr>
        <w:tabs>
          <w:tab w:val="left" w:pos="985"/>
        </w:tabs>
        <w:ind w:rightChars="112" w:right="246"/>
        <w:jc w:val="both"/>
        <w:rPr>
          <w:bCs/>
          <w:sz w:val="28"/>
        </w:rPr>
      </w:pPr>
      <w:r w:rsidRPr="00313715">
        <w:rPr>
          <w:bCs/>
          <w:sz w:val="28"/>
        </w:rPr>
        <w:t xml:space="preserve">The </w:t>
      </w:r>
      <w:r w:rsidR="006E5277">
        <w:rPr>
          <w:bCs/>
          <w:sz w:val="28"/>
        </w:rPr>
        <w:t xml:space="preserve"> </w:t>
      </w:r>
      <w:r w:rsidRPr="00313715">
        <w:rPr>
          <w:bCs/>
          <w:sz w:val="28"/>
        </w:rPr>
        <w:t>Flask framework</w:t>
      </w:r>
      <w:r w:rsidR="006E5277">
        <w:rPr>
          <w:bCs/>
          <w:sz w:val="28"/>
        </w:rPr>
        <w:t xml:space="preserve"> </w:t>
      </w:r>
      <w:r w:rsidRPr="00313715">
        <w:rPr>
          <w:bCs/>
          <w:sz w:val="28"/>
        </w:rPr>
        <w:t xml:space="preserve"> is used to connect the frontend with the backend logic. API routes are created to handle game actions, process moves, and return updated game states, enabling smooth communication between client and server.</w:t>
      </w:r>
    </w:p>
    <w:p w14:paraId="6D9D39CB" w14:textId="77777777" w:rsidR="00313715" w:rsidRPr="00313715" w:rsidRDefault="00313715" w:rsidP="00313715">
      <w:pPr>
        <w:tabs>
          <w:tab w:val="left" w:pos="985"/>
        </w:tabs>
        <w:ind w:rightChars="112" w:right="246"/>
        <w:jc w:val="both"/>
        <w:rPr>
          <w:bCs/>
          <w:sz w:val="28"/>
        </w:rPr>
      </w:pPr>
    </w:p>
    <w:p w14:paraId="43BF0646" w14:textId="248E8391" w:rsidR="00313715" w:rsidRPr="006E5277" w:rsidRDefault="006E5277" w:rsidP="00313715">
      <w:pPr>
        <w:tabs>
          <w:tab w:val="left" w:pos="985"/>
        </w:tabs>
        <w:ind w:rightChars="112" w:right="246"/>
        <w:jc w:val="both"/>
        <w:rPr>
          <w:b/>
          <w:sz w:val="28"/>
        </w:rPr>
      </w:pPr>
      <w:r>
        <w:rPr>
          <w:bCs/>
          <w:sz w:val="28"/>
        </w:rPr>
        <w:t xml:space="preserve"> </w:t>
      </w:r>
      <w:r w:rsidR="00313715" w:rsidRPr="00313715">
        <w:rPr>
          <w:bCs/>
          <w:sz w:val="28"/>
        </w:rPr>
        <w:t xml:space="preserve"> </w:t>
      </w:r>
      <w:r w:rsidR="00313715" w:rsidRPr="006E5277">
        <w:rPr>
          <w:b/>
          <w:sz w:val="28"/>
        </w:rPr>
        <w:t>8. Testing and Validation</w:t>
      </w:r>
    </w:p>
    <w:p w14:paraId="12608A11" w14:textId="77777777" w:rsidR="00313715" w:rsidRPr="00313715" w:rsidRDefault="00313715" w:rsidP="00313715">
      <w:pPr>
        <w:tabs>
          <w:tab w:val="left" w:pos="985"/>
        </w:tabs>
        <w:ind w:rightChars="112" w:right="246"/>
        <w:jc w:val="both"/>
        <w:rPr>
          <w:bCs/>
          <w:sz w:val="28"/>
        </w:rPr>
      </w:pPr>
    </w:p>
    <w:p w14:paraId="1C9D7177" w14:textId="77777777" w:rsidR="00313715" w:rsidRPr="00313715" w:rsidRDefault="00313715" w:rsidP="00313715">
      <w:pPr>
        <w:tabs>
          <w:tab w:val="left" w:pos="985"/>
        </w:tabs>
        <w:ind w:rightChars="112" w:right="246"/>
        <w:jc w:val="both"/>
        <w:rPr>
          <w:bCs/>
          <w:sz w:val="28"/>
        </w:rPr>
      </w:pPr>
      <w:r w:rsidRPr="00313715">
        <w:rPr>
          <w:bCs/>
          <w:sz w:val="28"/>
        </w:rPr>
        <w:t>The system is tested under multiple scenarios, including normal gameplay, edge cases, and special card interactions. Debugging and validation ensure that rules are correctly enforced and the gameplay remains fair and balanced.</w:t>
      </w:r>
    </w:p>
    <w:p w14:paraId="5F169A0D" w14:textId="77777777" w:rsidR="00313715" w:rsidRPr="00313715" w:rsidRDefault="00313715" w:rsidP="00313715">
      <w:pPr>
        <w:tabs>
          <w:tab w:val="left" w:pos="985"/>
        </w:tabs>
        <w:ind w:rightChars="112" w:right="246"/>
        <w:jc w:val="both"/>
        <w:rPr>
          <w:bCs/>
          <w:sz w:val="28"/>
        </w:rPr>
      </w:pPr>
    </w:p>
    <w:p w14:paraId="0C7A69A4" w14:textId="77777777" w:rsidR="006E5277" w:rsidRDefault="006E5277">
      <w:pPr>
        <w:pStyle w:val="Heading1"/>
        <w:ind w:right="948"/>
      </w:pPr>
      <w:bookmarkStart w:id="10" w:name="IMPLEMENTATION_AND_DESIGN"/>
      <w:bookmarkEnd w:id="10"/>
    </w:p>
    <w:p w14:paraId="4D30E786" w14:textId="77777777" w:rsidR="006E5277" w:rsidRDefault="006E5277">
      <w:pPr>
        <w:pStyle w:val="Heading1"/>
        <w:ind w:right="948"/>
      </w:pPr>
    </w:p>
    <w:p w14:paraId="68B4B0FA" w14:textId="77777777" w:rsidR="006E5277" w:rsidRDefault="006E5277">
      <w:pPr>
        <w:pStyle w:val="Heading1"/>
        <w:ind w:right="948"/>
      </w:pPr>
    </w:p>
    <w:p w14:paraId="63E4197B" w14:textId="77777777" w:rsidR="006E5277" w:rsidRDefault="006E5277">
      <w:pPr>
        <w:pStyle w:val="Heading1"/>
        <w:ind w:right="948"/>
      </w:pPr>
    </w:p>
    <w:p w14:paraId="1A43FB1B" w14:textId="77777777" w:rsidR="006E5277" w:rsidRDefault="006E5277">
      <w:pPr>
        <w:pStyle w:val="Heading1"/>
        <w:ind w:right="948"/>
      </w:pPr>
    </w:p>
    <w:p w14:paraId="612B1854" w14:textId="77777777" w:rsidR="006E5277" w:rsidRDefault="006E5277" w:rsidP="006E5277">
      <w:pPr>
        <w:pStyle w:val="Heading1"/>
        <w:ind w:left="0" w:right="948"/>
        <w:jc w:val="left"/>
      </w:pPr>
    </w:p>
    <w:p w14:paraId="4D5172A9" w14:textId="049848BC" w:rsidR="00595CD8" w:rsidRDefault="00E7200A">
      <w:pPr>
        <w:pStyle w:val="Heading1"/>
        <w:ind w:right="948"/>
      </w:pPr>
      <w:r>
        <w:lastRenderedPageBreak/>
        <w:t>IMPLEMENTATION</w:t>
      </w:r>
      <w:r>
        <w:rPr>
          <w:spacing w:val="-23"/>
        </w:rPr>
        <w:t xml:space="preserve"> </w:t>
      </w:r>
      <w:r>
        <w:t>AND</w:t>
      </w:r>
      <w:r>
        <w:rPr>
          <w:spacing w:val="-22"/>
        </w:rPr>
        <w:t xml:space="preserve"> </w:t>
      </w:r>
      <w:r>
        <w:rPr>
          <w:spacing w:val="-2"/>
        </w:rPr>
        <w:t>DESIGN</w:t>
      </w:r>
    </w:p>
    <w:p w14:paraId="4306BAEC" w14:textId="77777777" w:rsidR="00595CD8" w:rsidRDefault="00595CD8">
      <w:pPr>
        <w:pStyle w:val="Heading2"/>
        <w:rPr>
          <w:spacing w:val="-10"/>
        </w:rPr>
      </w:pPr>
      <w:bookmarkStart w:id="11" w:name="Architecture_:"/>
      <w:bookmarkEnd w:id="11"/>
    </w:p>
    <w:p w14:paraId="0FAAF847" w14:textId="5DF1F3F9" w:rsidR="00D727B8" w:rsidRDefault="00D727B8" w:rsidP="00D727B8">
      <w:pPr>
        <w:pStyle w:val="Heading2"/>
        <w:rPr>
          <w:spacing w:val="-10"/>
        </w:rPr>
      </w:pPr>
      <w:r w:rsidRPr="00D727B8">
        <w:rPr>
          <w:spacing w:val="-10"/>
        </w:rPr>
        <w:t xml:space="preserve">System Architecture </w:t>
      </w:r>
    </w:p>
    <w:p w14:paraId="7AA8AF09" w14:textId="77777777" w:rsidR="00D727B8" w:rsidRDefault="00D727B8" w:rsidP="00D727B8">
      <w:pPr>
        <w:pStyle w:val="Heading2"/>
        <w:rPr>
          <w:spacing w:val="-10"/>
        </w:rPr>
      </w:pPr>
    </w:p>
    <w:p w14:paraId="06653A65" w14:textId="7577E78A" w:rsidR="00B543F4" w:rsidRPr="00B543F4" w:rsidRDefault="00B543F4" w:rsidP="00B543F4">
      <w:pPr>
        <w:pStyle w:val="Heading2"/>
        <w:rPr>
          <w:spacing w:val="-10"/>
        </w:rPr>
      </w:pPr>
    </w:p>
    <w:p w14:paraId="7C931C59" w14:textId="262976C5" w:rsidR="00D727B8" w:rsidRDefault="00B543F4" w:rsidP="00775F56">
      <w:pPr>
        <w:pStyle w:val="Heading2"/>
        <w:ind w:left="0"/>
        <w:rPr>
          <w:spacing w:val="-10"/>
        </w:rPr>
      </w:pPr>
      <w:r w:rsidRPr="00B543F4">
        <w:rPr>
          <w:noProof/>
          <w:spacing w:val="-10"/>
        </w:rPr>
        <w:drawing>
          <wp:anchor distT="0" distB="0" distL="114300" distR="114300" simplePos="0" relativeHeight="251658752" behindDoc="0" locked="0" layoutInCell="1" allowOverlap="1" wp14:anchorId="7869263C" wp14:editId="09EA8A2A">
            <wp:simplePos x="0" y="0"/>
            <wp:positionH relativeFrom="column">
              <wp:posOffset>2328545</wp:posOffset>
            </wp:positionH>
            <wp:positionV relativeFrom="paragraph">
              <wp:posOffset>2243455</wp:posOffset>
            </wp:positionV>
            <wp:extent cx="1224643" cy="342900"/>
            <wp:effectExtent l="0" t="0" r="0" b="0"/>
            <wp:wrapNone/>
            <wp:docPr id="81448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81639" name=""/>
                    <pic:cNvPicPr/>
                  </pic:nvPicPr>
                  <pic:blipFill>
                    <a:blip r:embed="rId14">
                      <a:extLst>
                        <a:ext uri="{28A0092B-C50C-407E-A947-70E740481C1C}">
                          <a14:useLocalDpi xmlns:a14="http://schemas.microsoft.com/office/drawing/2010/main" val="0"/>
                        </a:ext>
                      </a:extLst>
                    </a:blip>
                    <a:stretch>
                      <a:fillRect/>
                    </a:stretch>
                  </pic:blipFill>
                  <pic:spPr>
                    <a:xfrm>
                      <a:off x="0" y="0"/>
                      <a:ext cx="1224643" cy="342900"/>
                    </a:xfrm>
                    <a:prstGeom prst="rect">
                      <a:avLst/>
                    </a:prstGeom>
                  </pic:spPr>
                </pic:pic>
              </a:graphicData>
            </a:graphic>
            <wp14:sizeRelH relativeFrom="margin">
              <wp14:pctWidth>0</wp14:pctWidth>
            </wp14:sizeRelH>
            <wp14:sizeRelV relativeFrom="margin">
              <wp14:pctHeight>0</wp14:pctHeight>
            </wp14:sizeRelV>
          </wp:anchor>
        </w:drawing>
      </w:r>
      <w:r w:rsidRPr="00B543F4">
        <w:rPr>
          <w:noProof/>
          <w:spacing w:val="-10"/>
        </w:rPr>
        <w:drawing>
          <wp:inline distT="0" distB="0" distL="0" distR="0" wp14:anchorId="1DD289D8" wp14:editId="05C316D9">
            <wp:extent cx="6129338" cy="4086225"/>
            <wp:effectExtent l="0" t="0" r="5080" b="9525"/>
            <wp:docPr id="788195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31557" cy="4087704"/>
                    </a:xfrm>
                    <a:prstGeom prst="roundRect">
                      <a:avLst>
                        <a:gd name="adj" fmla="val 8594"/>
                      </a:avLst>
                    </a:prstGeom>
                    <a:solidFill>
                      <a:srgbClr val="FFFFFF">
                        <a:shade val="85000"/>
                      </a:srgbClr>
                    </a:solidFill>
                    <a:ln>
                      <a:noFill/>
                    </a:ln>
                    <a:effectLst/>
                  </pic:spPr>
                </pic:pic>
              </a:graphicData>
            </a:graphic>
          </wp:inline>
        </w:drawing>
      </w:r>
    </w:p>
    <w:p w14:paraId="782D1A37" w14:textId="34D3B1FC" w:rsidR="00B543F4" w:rsidRDefault="00B543F4" w:rsidP="00D727B8">
      <w:pPr>
        <w:pStyle w:val="Heading2"/>
        <w:rPr>
          <w:spacing w:val="-10"/>
        </w:rPr>
      </w:pPr>
    </w:p>
    <w:p w14:paraId="385FDE8C" w14:textId="77777777" w:rsidR="00176D37" w:rsidRDefault="00176D37" w:rsidP="00D727B8">
      <w:pPr>
        <w:pStyle w:val="Heading2"/>
        <w:rPr>
          <w:spacing w:val="-10"/>
        </w:rPr>
      </w:pPr>
    </w:p>
    <w:p w14:paraId="24737CD2" w14:textId="478C514F" w:rsidR="00D727B8" w:rsidRPr="00D727B8" w:rsidRDefault="00D727B8" w:rsidP="00D727B8">
      <w:pPr>
        <w:pStyle w:val="Heading2"/>
        <w:numPr>
          <w:ilvl w:val="0"/>
          <w:numId w:val="12"/>
        </w:numPr>
        <w:rPr>
          <w:spacing w:val="-10"/>
        </w:rPr>
      </w:pPr>
      <w:r w:rsidRPr="00D727B8">
        <w:rPr>
          <w:b w:val="0"/>
          <w:bCs w:val="0"/>
          <w:spacing w:val="-10"/>
        </w:rPr>
        <w:t xml:space="preserve">Follows client-server architecture </w:t>
      </w:r>
    </w:p>
    <w:p w14:paraId="7D8853A2" w14:textId="03B46E15" w:rsidR="00D727B8" w:rsidRPr="00D727B8" w:rsidRDefault="00D727B8" w:rsidP="00D727B8">
      <w:pPr>
        <w:pStyle w:val="Heading2"/>
        <w:numPr>
          <w:ilvl w:val="0"/>
          <w:numId w:val="12"/>
        </w:numPr>
        <w:rPr>
          <w:b w:val="0"/>
          <w:bCs w:val="0"/>
          <w:spacing w:val="-10"/>
        </w:rPr>
      </w:pPr>
      <w:r w:rsidRPr="00D727B8">
        <w:rPr>
          <w:b w:val="0"/>
          <w:bCs w:val="0"/>
          <w:spacing w:val="-10"/>
        </w:rPr>
        <w:t xml:space="preserve">Frontend built using HTML, CSS, JavaScript </w:t>
      </w:r>
    </w:p>
    <w:p w14:paraId="71FD7BC3" w14:textId="77777777" w:rsidR="00D727B8" w:rsidRPr="00D727B8" w:rsidRDefault="00D727B8" w:rsidP="00D727B8">
      <w:pPr>
        <w:pStyle w:val="Heading2"/>
        <w:numPr>
          <w:ilvl w:val="0"/>
          <w:numId w:val="12"/>
        </w:numPr>
        <w:rPr>
          <w:b w:val="0"/>
          <w:bCs w:val="0"/>
          <w:spacing w:val="-10"/>
        </w:rPr>
      </w:pPr>
      <w:r w:rsidRPr="00D727B8">
        <w:rPr>
          <w:b w:val="0"/>
          <w:bCs w:val="0"/>
          <w:spacing w:val="-10"/>
        </w:rPr>
        <w:t xml:space="preserve">Backend implemented using Flask (Python) </w:t>
      </w:r>
    </w:p>
    <w:p w14:paraId="2481E93E" w14:textId="77777777" w:rsidR="00D727B8" w:rsidRPr="00D727B8" w:rsidRDefault="00D727B8" w:rsidP="00D727B8">
      <w:pPr>
        <w:pStyle w:val="Heading2"/>
        <w:numPr>
          <w:ilvl w:val="0"/>
          <w:numId w:val="12"/>
        </w:numPr>
        <w:rPr>
          <w:b w:val="0"/>
          <w:bCs w:val="0"/>
          <w:spacing w:val="-10"/>
        </w:rPr>
      </w:pPr>
      <w:r w:rsidRPr="00D727B8">
        <w:rPr>
          <w:b w:val="0"/>
          <w:bCs w:val="0"/>
          <w:spacing w:val="-10"/>
        </w:rPr>
        <w:t xml:space="preserve">Game logic handled by Python game engine </w:t>
      </w:r>
    </w:p>
    <w:p w14:paraId="26DDBDAD" w14:textId="77777777" w:rsidR="00D727B8" w:rsidRPr="00D727B8" w:rsidRDefault="00D727B8" w:rsidP="00D727B8">
      <w:pPr>
        <w:pStyle w:val="Heading2"/>
        <w:numPr>
          <w:ilvl w:val="0"/>
          <w:numId w:val="12"/>
        </w:numPr>
        <w:rPr>
          <w:b w:val="0"/>
          <w:bCs w:val="0"/>
          <w:spacing w:val="-10"/>
        </w:rPr>
      </w:pPr>
      <w:r w:rsidRPr="00D727B8">
        <w:rPr>
          <w:b w:val="0"/>
          <w:bCs w:val="0"/>
          <w:spacing w:val="-10"/>
        </w:rPr>
        <w:t xml:space="preserve">API communication between frontend and backend </w:t>
      </w:r>
    </w:p>
    <w:p w14:paraId="23C25AA2" w14:textId="77777777" w:rsidR="00D727B8" w:rsidRPr="00D727B8" w:rsidRDefault="00D727B8" w:rsidP="00D727B8">
      <w:pPr>
        <w:pStyle w:val="Heading2"/>
        <w:numPr>
          <w:ilvl w:val="0"/>
          <w:numId w:val="12"/>
        </w:numPr>
        <w:rPr>
          <w:b w:val="0"/>
          <w:bCs w:val="0"/>
          <w:spacing w:val="-10"/>
        </w:rPr>
      </w:pPr>
      <w:r w:rsidRPr="00D727B8">
        <w:rPr>
          <w:b w:val="0"/>
          <w:bCs w:val="0"/>
          <w:spacing w:val="-10"/>
        </w:rPr>
        <w:t xml:space="preserve">Includes </w:t>
      </w:r>
      <w:proofErr w:type="spellStart"/>
      <w:r w:rsidRPr="00D727B8">
        <w:rPr>
          <w:b w:val="0"/>
          <w:bCs w:val="0"/>
          <w:spacing w:val="-10"/>
        </w:rPr>
        <w:t>bot</w:t>
      </w:r>
      <w:proofErr w:type="spellEnd"/>
      <w:r w:rsidRPr="00D727B8">
        <w:rPr>
          <w:b w:val="0"/>
          <w:bCs w:val="0"/>
          <w:spacing w:val="-10"/>
        </w:rPr>
        <w:t xml:space="preserve"> module for AI-based moves </w:t>
      </w:r>
    </w:p>
    <w:p w14:paraId="721BC8F2" w14:textId="77777777" w:rsidR="00D727B8" w:rsidRPr="00D727B8" w:rsidRDefault="00D727B8" w:rsidP="00D727B8">
      <w:pPr>
        <w:pStyle w:val="Heading2"/>
        <w:numPr>
          <w:ilvl w:val="0"/>
          <w:numId w:val="12"/>
        </w:numPr>
        <w:rPr>
          <w:b w:val="0"/>
          <w:bCs w:val="0"/>
          <w:spacing w:val="-10"/>
        </w:rPr>
      </w:pPr>
      <w:r w:rsidRPr="00D727B8">
        <w:rPr>
          <w:b w:val="0"/>
          <w:bCs w:val="0"/>
          <w:spacing w:val="-10"/>
        </w:rPr>
        <w:t>Ensures modularity and scalability</w:t>
      </w:r>
    </w:p>
    <w:p w14:paraId="20C3F6B6" w14:textId="77777777" w:rsidR="00D727B8" w:rsidRDefault="00D727B8" w:rsidP="00D727B8">
      <w:pPr>
        <w:pStyle w:val="Heading2"/>
        <w:rPr>
          <w:spacing w:val="-10"/>
        </w:rPr>
      </w:pPr>
    </w:p>
    <w:p w14:paraId="743DC094" w14:textId="77777777" w:rsidR="00595CD8" w:rsidRDefault="00595CD8">
      <w:pPr>
        <w:widowControl/>
      </w:pPr>
    </w:p>
    <w:p w14:paraId="54DED778" w14:textId="77777777" w:rsidR="00595CD8" w:rsidRDefault="00595CD8" w:rsidP="004112B2">
      <w:pPr>
        <w:tabs>
          <w:tab w:val="left" w:pos="560"/>
        </w:tabs>
        <w:spacing w:line="322" w:lineRule="exact"/>
        <w:rPr>
          <w:sz w:val="28"/>
        </w:rPr>
      </w:pPr>
    </w:p>
    <w:p w14:paraId="198C84E7" w14:textId="77777777" w:rsidR="004112B2" w:rsidRDefault="004112B2" w:rsidP="004112B2">
      <w:pPr>
        <w:tabs>
          <w:tab w:val="left" w:pos="560"/>
        </w:tabs>
        <w:spacing w:line="322" w:lineRule="exact"/>
        <w:rPr>
          <w:sz w:val="28"/>
        </w:rPr>
      </w:pPr>
    </w:p>
    <w:p w14:paraId="4E5B7459" w14:textId="77777777" w:rsidR="004112B2" w:rsidRDefault="004112B2" w:rsidP="004112B2">
      <w:pPr>
        <w:tabs>
          <w:tab w:val="left" w:pos="560"/>
        </w:tabs>
        <w:spacing w:line="322" w:lineRule="exact"/>
        <w:rPr>
          <w:sz w:val="28"/>
        </w:rPr>
      </w:pPr>
    </w:p>
    <w:p w14:paraId="6EBE3B6B" w14:textId="77777777" w:rsidR="004112B2" w:rsidRDefault="004112B2" w:rsidP="004112B2">
      <w:pPr>
        <w:tabs>
          <w:tab w:val="left" w:pos="560"/>
        </w:tabs>
        <w:spacing w:line="322" w:lineRule="exact"/>
        <w:rPr>
          <w:sz w:val="28"/>
        </w:rPr>
      </w:pPr>
    </w:p>
    <w:p w14:paraId="2CF46D33" w14:textId="77777777" w:rsidR="004112B2" w:rsidRDefault="004112B2" w:rsidP="004112B2">
      <w:pPr>
        <w:tabs>
          <w:tab w:val="left" w:pos="560"/>
        </w:tabs>
        <w:spacing w:line="322" w:lineRule="exact"/>
        <w:rPr>
          <w:sz w:val="28"/>
        </w:rPr>
      </w:pPr>
    </w:p>
    <w:p w14:paraId="64AB9177" w14:textId="77777777" w:rsidR="004112B2" w:rsidRDefault="004112B2" w:rsidP="004112B2">
      <w:pPr>
        <w:tabs>
          <w:tab w:val="left" w:pos="560"/>
        </w:tabs>
        <w:spacing w:line="322" w:lineRule="exact"/>
        <w:rPr>
          <w:sz w:val="28"/>
        </w:rPr>
      </w:pPr>
    </w:p>
    <w:p w14:paraId="70BA5997" w14:textId="77777777" w:rsidR="002246F9" w:rsidRDefault="002246F9" w:rsidP="004112B2">
      <w:pPr>
        <w:tabs>
          <w:tab w:val="left" w:pos="560"/>
        </w:tabs>
        <w:spacing w:line="322" w:lineRule="exact"/>
        <w:rPr>
          <w:sz w:val="28"/>
        </w:rPr>
      </w:pPr>
    </w:p>
    <w:p w14:paraId="3BE326AE" w14:textId="792A9DDB" w:rsidR="002246F9" w:rsidRDefault="002246F9" w:rsidP="004112B2">
      <w:pPr>
        <w:tabs>
          <w:tab w:val="left" w:pos="560"/>
        </w:tabs>
        <w:spacing w:line="322" w:lineRule="exact"/>
        <w:rPr>
          <w:b/>
          <w:bCs/>
          <w:sz w:val="28"/>
        </w:rPr>
      </w:pPr>
      <w:r w:rsidRPr="002246F9">
        <w:rPr>
          <w:b/>
          <w:bCs/>
          <w:sz w:val="28"/>
        </w:rPr>
        <w:lastRenderedPageBreak/>
        <w:t>Flowchart</w:t>
      </w:r>
      <w:r w:rsidR="00600A63">
        <w:rPr>
          <w:b/>
          <w:bCs/>
          <w:sz w:val="28"/>
        </w:rPr>
        <w:t>:</w:t>
      </w:r>
      <w:r w:rsidR="002A11D5">
        <w:rPr>
          <w:b/>
          <w:bCs/>
          <w:sz w:val="28"/>
        </w:rPr>
        <w:t xml:space="preserve"> </w:t>
      </w:r>
      <w:proofErr w:type="spellStart"/>
      <w:r w:rsidR="004273C4">
        <w:rPr>
          <w:b/>
          <w:bCs/>
          <w:sz w:val="28"/>
        </w:rPr>
        <w:t>PvE</w:t>
      </w:r>
      <w:proofErr w:type="spellEnd"/>
      <w:r w:rsidR="004273C4">
        <w:rPr>
          <w:b/>
          <w:bCs/>
          <w:sz w:val="28"/>
        </w:rPr>
        <w:t xml:space="preserve"> </w:t>
      </w:r>
      <w:r w:rsidR="00600A63">
        <w:rPr>
          <w:b/>
          <w:bCs/>
          <w:sz w:val="28"/>
        </w:rPr>
        <w:t>(Player vs bot)</w:t>
      </w:r>
    </w:p>
    <w:p w14:paraId="17B5C330" w14:textId="77777777" w:rsidR="002A11D5" w:rsidRPr="002246F9" w:rsidRDefault="002A11D5" w:rsidP="004112B2">
      <w:pPr>
        <w:tabs>
          <w:tab w:val="left" w:pos="560"/>
        </w:tabs>
        <w:spacing w:line="322" w:lineRule="exact"/>
        <w:rPr>
          <w:b/>
          <w:bCs/>
          <w:sz w:val="28"/>
        </w:rPr>
      </w:pPr>
    </w:p>
    <w:p w14:paraId="66BBF168" w14:textId="49ABCE99" w:rsidR="002246F9" w:rsidRPr="002246F9" w:rsidRDefault="002246F9" w:rsidP="002246F9">
      <w:pPr>
        <w:tabs>
          <w:tab w:val="left" w:pos="560"/>
        </w:tabs>
        <w:spacing w:line="322" w:lineRule="exact"/>
        <w:rPr>
          <w:sz w:val="28"/>
        </w:rPr>
      </w:pPr>
      <w:r w:rsidRPr="002246F9">
        <w:rPr>
          <w:noProof/>
          <w:sz w:val="28"/>
        </w:rPr>
        <w:drawing>
          <wp:anchor distT="0" distB="0" distL="114300" distR="114300" simplePos="0" relativeHeight="251661824" behindDoc="1" locked="0" layoutInCell="1" allowOverlap="1" wp14:anchorId="70B4E4D7" wp14:editId="20A3CEF2">
            <wp:simplePos x="0" y="0"/>
            <wp:positionH relativeFrom="column">
              <wp:posOffset>1056005</wp:posOffset>
            </wp:positionH>
            <wp:positionV relativeFrom="paragraph">
              <wp:posOffset>127635</wp:posOffset>
            </wp:positionV>
            <wp:extent cx="4024630" cy="7912100"/>
            <wp:effectExtent l="0" t="0" r="0" b="0"/>
            <wp:wrapSquare wrapText="bothSides"/>
            <wp:docPr id="13770479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24630" cy="7912100"/>
                    </a:xfrm>
                    <a:prstGeom prst="rect">
                      <a:avLst/>
                    </a:prstGeom>
                    <a:noFill/>
                    <a:ln>
                      <a:noFill/>
                    </a:ln>
                  </pic:spPr>
                </pic:pic>
              </a:graphicData>
            </a:graphic>
            <wp14:sizeRelV relativeFrom="margin">
              <wp14:pctHeight>0</wp14:pctHeight>
            </wp14:sizeRelV>
          </wp:anchor>
        </w:drawing>
      </w:r>
    </w:p>
    <w:p w14:paraId="0655B80F" w14:textId="77777777" w:rsidR="002246F9" w:rsidRDefault="002246F9" w:rsidP="004112B2">
      <w:pPr>
        <w:tabs>
          <w:tab w:val="left" w:pos="560"/>
        </w:tabs>
        <w:spacing w:line="322" w:lineRule="exact"/>
        <w:rPr>
          <w:sz w:val="28"/>
        </w:rPr>
      </w:pPr>
    </w:p>
    <w:p w14:paraId="31A71829" w14:textId="77777777" w:rsidR="00600A63" w:rsidRDefault="00600A63" w:rsidP="004112B2">
      <w:pPr>
        <w:tabs>
          <w:tab w:val="left" w:pos="560"/>
        </w:tabs>
        <w:spacing w:line="322" w:lineRule="exact"/>
        <w:rPr>
          <w:sz w:val="28"/>
        </w:rPr>
      </w:pPr>
    </w:p>
    <w:p w14:paraId="7FB6699E" w14:textId="77777777" w:rsidR="00600A63" w:rsidRDefault="00600A63" w:rsidP="004112B2">
      <w:pPr>
        <w:tabs>
          <w:tab w:val="left" w:pos="560"/>
        </w:tabs>
        <w:spacing w:line="322" w:lineRule="exact"/>
        <w:rPr>
          <w:sz w:val="28"/>
        </w:rPr>
      </w:pPr>
    </w:p>
    <w:p w14:paraId="315DF5A4" w14:textId="77777777" w:rsidR="00600A63" w:rsidRDefault="00600A63" w:rsidP="004112B2">
      <w:pPr>
        <w:tabs>
          <w:tab w:val="left" w:pos="560"/>
        </w:tabs>
        <w:spacing w:line="322" w:lineRule="exact"/>
        <w:rPr>
          <w:sz w:val="28"/>
        </w:rPr>
      </w:pPr>
    </w:p>
    <w:p w14:paraId="722DA92B" w14:textId="77777777" w:rsidR="00600A63" w:rsidRDefault="00600A63" w:rsidP="004112B2">
      <w:pPr>
        <w:tabs>
          <w:tab w:val="left" w:pos="560"/>
        </w:tabs>
        <w:spacing w:line="322" w:lineRule="exact"/>
        <w:rPr>
          <w:sz w:val="28"/>
        </w:rPr>
      </w:pPr>
    </w:p>
    <w:p w14:paraId="45DDB731" w14:textId="77777777" w:rsidR="00600A63" w:rsidRDefault="00600A63" w:rsidP="004112B2">
      <w:pPr>
        <w:tabs>
          <w:tab w:val="left" w:pos="560"/>
        </w:tabs>
        <w:spacing w:line="322" w:lineRule="exact"/>
        <w:rPr>
          <w:sz w:val="28"/>
        </w:rPr>
      </w:pPr>
    </w:p>
    <w:p w14:paraId="07AB61D4" w14:textId="77777777" w:rsidR="00600A63" w:rsidRDefault="00600A63" w:rsidP="004112B2">
      <w:pPr>
        <w:tabs>
          <w:tab w:val="left" w:pos="560"/>
        </w:tabs>
        <w:spacing w:line="322" w:lineRule="exact"/>
        <w:rPr>
          <w:sz w:val="28"/>
        </w:rPr>
      </w:pPr>
    </w:p>
    <w:p w14:paraId="7E99DC12" w14:textId="77777777" w:rsidR="00600A63" w:rsidRDefault="00600A63" w:rsidP="004112B2">
      <w:pPr>
        <w:tabs>
          <w:tab w:val="left" w:pos="560"/>
        </w:tabs>
        <w:spacing w:line="322" w:lineRule="exact"/>
        <w:rPr>
          <w:sz w:val="28"/>
        </w:rPr>
      </w:pPr>
    </w:p>
    <w:p w14:paraId="6862BB3F" w14:textId="77777777" w:rsidR="00600A63" w:rsidRDefault="00600A63" w:rsidP="004112B2">
      <w:pPr>
        <w:tabs>
          <w:tab w:val="left" w:pos="560"/>
        </w:tabs>
        <w:spacing w:line="322" w:lineRule="exact"/>
        <w:rPr>
          <w:sz w:val="28"/>
        </w:rPr>
      </w:pPr>
    </w:p>
    <w:p w14:paraId="2232CAD4" w14:textId="77777777" w:rsidR="00600A63" w:rsidRDefault="00600A63" w:rsidP="004112B2">
      <w:pPr>
        <w:tabs>
          <w:tab w:val="left" w:pos="560"/>
        </w:tabs>
        <w:spacing w:line="322" w:lineRule="exact"/>
        <w:rPr>
          <w:sz w:val="28"/>
        </w:rPr>
      </w:pPr>
    </w:p>
    <w:p w14:paraId="24561739" w14:textId="77777777" w:rsidR="00600A63" w:rsidRDefault="00600A63" w:rsidP="004112B2">
      <w:pPr>
        <w:tabs>
          <w:tab w:val="left" w:pos="560"/>
        </w:tabs>
        <w:spacing w:line="322" w:lineRule="exact"/>
        <w:rPr>
          <w:sz w:val="28"/>
        </w:rPr>
      </w:pPr>
    </w:p>
    <w:p w14:paraId="598F665D" w14:textId="77777777" w:rsidR="00600A63" w:rsidRDefault="00600A63" w:rsidP="004112B2">
      <w:pPr>
        <w:tabs>
          <w:tab w:val="left" w:pos="560"/>
        </w:tabs>
        <w:spacing w:line="322" w:lineRule="exact"/>
        <w:rPr>
          <w:sz w:val="28"/>
        </w:rPr>
      </w:pPr>
    </w:p>
    <w:p w14:paraId="3AAE835D" w14:textId="77777777" w:rsidR="00600A63" w:rsidRDefault="00600A63" w:rsidP="004112B2">
      <w:pPr>
        <w:tabs>
          <w:tab w:val="left" w:pos="560"/>
        </w:tabs>
        <w:spacing w:line="322" w:lineRule="exact"/>
        <w:rPr>
          <w:sz w:val="28"/>
        </w:rPr>
      </w:pPr>
    </w:p>
    <w:p w14:paraId="11E24949" w14:textId="77777777" w:rsidR="00600A63" w:rsidRDefault="00600A63" w:rsidP="004112B2">
      <w:pPr>
        <w:tabs>
          <w:tab w:val="left" w:pos="560"/>
        </w:tabs>
        <w:spacing w:line="322" w:lineRule="exact"/>
        <w:rPr>
          <w:sz w:val="28"/>
        </w:rPr>
      </w:pPr>
    </w:p>
    <w:p w14:paraId="094EB080" w14:textId="77777777" w:rsidR="00600A63" w:rsidRDefault="00600A63" w:rsidP="004112B2">
      <w:pPr>
        <w:tabs>
          <w:tab w:val="left" w:pos="560"/>
        </w:tabs>
        <w:spacing w:line="322" w:lineRule="exact"/>
        <w:rPr>
          <w:sz w:val="28"/>
        </w:rPr>
      </w:pPr>
    </w:p>
    <w:p w14:paraId="65615276" w14:textId="77777777" w:rsidR="00600A63" w:rsidRDefault="00600A63" w:rsidP="004112B2">
      <w:pPr>
        <w:tabs>
          <w:tab w:val="left" w:pos="560"/>
        </w:tabs>
        <w:spacing w:line="322" w:lineRule="exact"/>
        <w:rPr>
          <w:sz w:val="28"/>
        </w:rPr>
      </w:pPr>
    </w:p>
    <w:p w14:paraId="1EAD7811" w14:textId="77777777" w:rsidR="00600A63" w:rsidRDefault="00600A63" w:rsidP="004112B2">
      <w:pPr>
        <w:tabs>
          <w:tab w:val="left" w:pos="560"/>
        </w:tabs>
        <w:spacing w:line="322" w:lineRule="exact"/>
        <w:rPr>
          <w:sz w:val="28"/>
        </w:rPr>
      </w:pPr>
    </w:p>
    <w:p w14:paraId="63F46668" w14:textId="77777777" w:rsidR="00600A63" w:rsidRDefault="00600A63" w:rsidP="004112B2">
      <w:pPr>
        <w:tabs>
          <w:tab w:val="left" w:pos="560"/>
        </w:tabs>
        <w:spacing w:line="322" w:lineRule="exact"/>
        <w:rPr>
          <w:sz w:val="28"/>
        </w:rPr>
      </w:pPr>
    </w:p>
    <w:p w14:paraId="3294FDE2" w14:textId="77777777" w:rsidR="00600A63" w:rsidRDefault="00600A63" w:rsidP="004112B2">
      <w:pPr>
        <w:tabs>
          <w:tab w:val="left" w:pos="560"/>
        </w:tabs>
        <w:spacing w:line="322" w:lineRule="exact"/>
        <w:rPr>
          <w:sz w:val="28"/>
        </w:rPr>
      </w:pPr>
    </w:p>
    <w:p w14:paraId="5EB601A8" w14:textId="77777777" w:rsidR="00600A63" w:rsidRDefault="00600A63" w:rsidP="004112B2">
      <w:pPr>
        <w:tabs>
          <w:tab w:val="left" w:pos="560"/>
        </w:tabs>
        <w:spacing w:line="322" w:lineRule="exact"/>
        <w:rPr>
          <w:sz w:val="28"/>
        </w:rPr>
      </w:pPr>
    </w:p>
    <w:p w14:paraId="1C99793B" w14:textId="77777777" w:rsidR="00600A63" w:rsidRDefault="00600A63" w:rsidP="004112B2">
      <w:pPr>
        <w:tabs>
          <w:tab w:val="left" w:pos="560"/>
        </w:tabs>
        <w:spacing w:line="322" w:lineRule="exact"/>
        <w:rPr>
          <w:sz w:val="28"/>
        </w:rPr>
      </w:pPr>
    </w:p>
    <w:p w14:paraId="30D2029B" w14:textId="77777777" w:rsidR="00600A63" w:rsidRDefault="00600A63" w:rsidP="004112B2">
      <w:pPr>
        <w:tabs>
          <w:tab w:val="left" w:pos="560"/>
        </w:tabs>
        <w:spacing w:line="322" w:lineRule="exact"/>
        <w:rPr>
          <w:sz w:val="28"/>
        </w:rPr>
      </w:pPr>
    </w:p>
    <w:p w14:paraId="3152502B" w14:textId="77777777" w:rsidR="00600A63" w:rsidRDefault="00600A63" w:rsidP="004112B2">
      <w:pPr>
        <w:tabs>
          <w:tab w:val="left" w:pos="560"/>
        </w:tabs>
        <w:spacing w:line="322" w:lineRule="exact"/>
        <w:rPr>
          <w:sz w:val="28"/>
        </w:rPr>
      </w:pPr>
    </w:p>
    <w:p w14:paraId="78A980F0" w14:textId="77777777" w:rsidR="00600A63" w:rsidRDefault="00600A63" w:rsidP="004112B2">
      <w:pPr>
        <w:tabs>
          <w:tab w:val="left" w:pos="560"/>
        </w:tabs>
        <w:spacing w:line="322" w:lineRule="exact"/>
        <w:rPr>
          <w:sz w:val="28"/>
        </w:rPr>
      </w:pPr>
    </w:p>
    <w:p w14:paraId="21478786" w14:textId="77777777" w:rsidR="00600A63" w:rsidRDefault="00600A63" w:rsidP="004112B2">
      <w:pPr>
        <w:tabs>
          <w:tab w:val="left" w:pos="560"/>
        </w:tabs>
        <w:spacing w:line="322" w:lineRule="exact"/>
        <w:rPr>
          <w:sz w:val="28"/>
        </w:rPr>
      </w:pPr>
    </w:p>
    <w:p w14:paraId="018FDCE2" w14:textId="77777777" w:rsidR="00600A63" w:rsidRDefault="00600A63" w:rsidP="004112B2">
      <w:pPr>
        <w:tabs>
          <w:tab w:val="left" w:pos="560"/>
        </w:tabs>
        <w:spacing w:line="322" w:lineRule="exact"/>
        <w:rPr>
          <w:sz w:val="28"/>
        </w:rPr>
      </w:pPr>
    </w:p>
    <w:p w14:paraId="754FE6D4" w14:textId="77777777" w:rsidR="00600A63" w:rsidRDefault="00600A63" w:rsidP="004112B2">
      <w:pPr>
        <w:tabs>
          <w:tab w:val="left" w:pos="560"/>
        </w:tabs>
        <w:spacing w:line="322" w:lineRule="exact"/>
        <w:rPr>
          <w:sz w:val="28"/>
        </w:rPr>
      </w:pPr>
    </w:p>
    <w:p w14:paraId="4F6FEC07" w14:textId="77777777" w:rsidR="00600A63" w:rsidRDefault="00600A63" w:rsidP="004112B2">
      <w:pPr>
        <w:tabs>
          <w:tab w:val="left" w:pos="560"/>
        </w:tabs>
        <w:spacing w:line="322" w:lineRule="exact"/>
        <w:rPr>
          <w:sz w:val="28"/>
        </w:rPr>
      </w:pPr>
    </w:p>
    <w:p w14:paraId="124BC814" w14:textId="77777777" w:rsidR="00600A63" w:rsidRDefault="00600A63" w:rsidP="004112B2">
      <w:pPr>
        <w:tabs>
          <w:tab w:val="left" w:pos="560"/>
        </w:tabs>
        <w:spacing w:line="322" w:lineRule="exact"/>
        <w:rPr>
          <w:sz w:val="28"/>
        </w:rPr>
      </w:pPr>
    </w:p>
    <w:p w14:paraId="5005F371" w14:textId="77777777" w:rsidR="00600A63" w:rsidRDefault="00600A63" w:rsidP="004112B2">
      <w:pPr>
        <w:tabs>
          <w:tab w:val="left" w:pos="560"/>
        </w:tabs>
        <w:spacing w:line="322" w:lineRule="exact"/>
        <w:rPr>
          <w:sz w:val="28"/>
        </w:rPr>
      </w:pPr>
    </w:p>
    <w:p w14:paraId="65287061" w14:textId="77777777" w:rsidR="00600A63" w:rsidRDefault="00600A63" w:rsidP="004112B2">
      <w:pPr>
        <w:tabs>
          <w:tab w:val="left" w:pos="560"/>
        </w:tabs>
        <w:spacing w:line="322" w:lineRule="exact"/>
        <w:rPr>
          <w:sz w:val="28"/>
        </w:rPr>
      </w:pPr>
    </w:p>
    <w:p w14:paraId="5D6F4910" w14:textId="77777777" w:rsidR="00600A63" w:rsidRDefault="00600A63" w:rsidP="004112B2">
      <w:pPr>
        <w:tabs>
          <w:tab w:val="left" w:pos="560"/>
        </w:tabs>
        <w:spacing w:line="322" w:lineRule="exact"/>
        <w:rPr>
          <w:sz w:val="28"/>
        </w:rPr>
      </w:pPr>
    </w:p>
    <w:p w14:paraId="32F5424F" w14:textId="77777777" w:rsidR="00600A63" w:rsidRDefault="00600A63" w:rsidP="004112B2">
      <w:pPr>
        <w:tabs>
          <w:tab w:val="left" w:pos="560"/>
        </w:tabs>
        <w:spacing w:line="322" w:lineRule="exact"/>
        <w:rPr>
          <w:sz w:val="28"/>
        </w:rPr>
      </w:pPr>
    </w:p>
    <w:p w14:paraId="6FF45CC2" w14:textId="77777777" w:rsidR="00600A63" w:rsidRDefault="00600A63" w:rsidP="004112B2">
      <w:pPr>
        <w:tabs>
          <w:tab w:val="left" w:pos="560"/>
        </w:tabs>
        <w:spacing w:line="322" w:lineRule="exact"/>
        <w:rPr>
          <w:sz w:val="28"/>
        </w:rPr>
      </w:pPr>
    </w:p>
    <w:p w14:paraId="29BB9834" w14:textId="77777777" w:rsidR="00600A63" w:rsidRDefault="00600A63" w:rsidP="004112B2">
      <w:pPr>
        <w:tabs>
          <w:tab w:val="left" w:pos="560"/>
        </w:tabs>
        <w:spacing w:line="322" w:lineRule="exact"/>
        <w:rPr>
          <w:sz w:val="28"/>
        </w:rPr>
      </w:pPr>
    </w:p>
    <w:p w14:paraId="2DD0601D" w14:textId="77777777" w:rsidR="00600A63" w:rsidRDefault="00600A63" w:rsidP="004112B2">
      <w:pPr>
        <w:tabs>
          <w:tab w:val="left" w:pos="560"/>
        </w:tabs>
        <w:spacing w:line="322" w:lineRule="exact"/>
        <w:rPr>
          <w:sz w:val="28"/>
        </w:rPr>
      </w:pPr>
    </w:p>
    <w:p w14:paraId="6DC318BA" w14:textId="77777777" w:rsidR="00600A63" w:rsidRDefault="00600A63" w:rsidP="004112B2">
      <w:pPr>
        <w:tabs>
          <w:tab w:val="left" w:pos="560"/>
        </w:tabs>
        <w:spacing w:line="322" w:lineRule="exact"/>
        <w:rPr>
          <w:sz w:val="28"/>
        </w:rPr>
      </w:pPr>
    </w:p>
    <w:p w14:paraId="2426B0C0" w14:textId="77777777" w:rsidR="00600A63" w:rsidRDefault="00600A63" w:rsidP="004112B2">
      <w:pPr>
        <w:tabs>
          <w:tab w:val="left" w:pos="560"/>
        </w:tabs>
        <w:spacing w:line="322" w:lineRule="exact"/>
        <w:rPr>
          <w:sz w:val="28"/>
        </w:rPr>
      </w:pPr>
    </w:p>
    <w:p w14:paraId="6868EE52" w14:textId="77777777" w:rsidR="00600A63" w:rsidRDefault="00600A63" w:rsidP="004112B2">
      <w:pPr>
        <w:tabs>
          <w:tab w:val="left" w:pos="560"/>
        </w:tabs>
        <w:spacing w:line="322" w:lineRule="exact"/>
        <w:rPr>
          <w:sz w:val="28"/>
        </w:rPr>
      </w:pPr>
    </w:p>
    <w:p w14:paraId="34467381" w14:textId="77777777" w:rsidR="00600A63" w:rsidRDefault="00600A63" w:rsidP="004112B2">
      <w:pPr>
        <w:tabs>
          <w:tab w:val="left" w:pos="560"/>
        </w:tabs>
        <w:spacing w:line="322" w:lineRule="exact"/>
        <w:rPr>
          <w:sz w:val="28"/>
        </w:rPr>
      </w:pPr>
    </w:p>
    <w:p w14:paraId="6FCEC8BC" w14:textId="77777777" w:rsidR="00600A63" w:rsidRDefault="00600A63" w:rsidP="004112B2">
      <w:pPr>
        <w:tabs>
          <w:tab w:val="left" w:pos="560"/>
        </w:tabs>
        <w:spacing w:line="322" w:lineRule="exact"/>
        <w:rPr>
          <w:sz w:val="28"/>
        </w:rPr>
      </w:pPr>
    </w:p>
    <w:p w14:paraId="528BE2DD" w14:textId="6A9D407F" w:rsidR="00600A63" w:rsidRDefault="00E91D20" w:rsidP="00775F56">
      <w:pPr>
        <w:tabs>
          <w:tab w:val="left" w:pos="560"/>
        </w:tabs>
        <w:spacing w:line="322" w:lineRule="exact"/>
        <w:rPr>
          <w:b/>
          <w:bCs/>
          <w:sz w:val="28"/>
        </w:rPr>
      </w:pPr>
      <w:r>
        <w:rPr>
          <w:b/>
          <w:bCs/>
          <w:sz w:val="28"/>
        </w:rPr>
        <w:lastRenderedPageBreak/>
        <w:t xml:space="preserve">Flowchart: </w:t>
      </w:r>
      <w:r w:rsidR="002A11D5">
        <w:rPr>
          <w:b/>
          <w:bCs/>
          <w:sz w:val="28"/>
        </w:rPr>
        <w:t xml:space="preserve">Simulation </w:t>
      </w:r>
      <w:r w:rsidR="00600A63" w:rsidRPr="00600A63">
        <w:rPr>
          <w:b/>
          <w:bCs/>
          <w:sz w:val="28"/>
        </w:rPr>
        <w:t>(Bot vs Bot)</w:t>
      </w:r>
    </w:p>
    <w:p w14:paraId="32DD3B70" w14:textId="77777777" w:rsidR="002A11D5" w:rsidRPr="00600A63" w:rsidRDefault="002A11D5" w:rsidP="004112B2">
      <w:pPr>
        <w:tabs>
          <w:tab w:val="left" w:pos="560"/>
        </w:tabs>
        <w:spacing w:line="322" w:lineRule="exact"/>
        <w:rPr>
          <w:b/>
          <w:bCs/>
          <w:sz w:val="28"/>
        </w:rPr>
      </w:pPr>
    </w:p>
    <w:p w14:paraId="3C8C931E" w14:textId="5D1039F2" w:rsidR="00600A63" w:rsidRDefault="00600A63" w:rsidP="004112B2">
      <w:pPr>
        <w:tabs>
          <w:tab w:val="left" w:pos="560"/>
        </w:tabs>
        <w:spacing w:line="322" w:lineRule="exact"/>
        <w:rPr>
          <w:sz w:val="28"/>
        </w:rPr>
      </w:pPr>
      <w:r w:rsidRPr="00600A63">
        <w:rPr>
          <w:noProof/>
          <w:sz w:val="28"/>
        </w:rPr>
        <w:drawing>
          <wp:anchor distT="0" distB="0" distL="114300" distR="114300" simplePos="0" relativeHeight="251664384" behindDoc="1" locked="0" layoutInCell="1" allowOverlap="1" wp14:anchorId="1FB62437" wp14:editId="3493BEFA">
            <wp:simplePos x="0" y="0"/>
            <wp:positionH relativeFrom="page">
              <wp:align>center</wp:align>
            </wp:positionH>
            <wp:positionV relativeFrom="paragraph">
              <wp:posOffset>13808</wp:posOffset>
            </wp:positionV>
            <wp:extent cx="3771900" cy="7801610"/>
            <wp:effectExtent l="0" t="0" r="0" b="8890"/>
            <wp:wrapSquare wrapText="bothSides"/>
            <wp:docPr id="130110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05556" name=""/>
                    <pic:cNvPicPr/>
                  </pic:nvPicPr>
                  <pic:blipFill>
                    <a:blip r:embed="rId17">
                      <a:extLst>
                        <a:ext uri="{28A0092B-C50C-407E-A947-70E740481C1C}">
                          <a14:useLocalDpi xmlns:a14="http://schemas.microsoft.com/office/drawing/2010/main" val="0"/>
                        </a:ext>
                      </a:extLst>
                    </a:blip>
                    <a:stretch>
                      <a:fillRect/>
                    </a:stretch>
                  </pic:blipFill>
                  <pic:spPr>
                    <a:xfrm>
                      <a:off x="0" y="0"/>
                      <a:ext cx="3771900" cy="7801610"/>
                    </a:xfrm>
                    <a:prstGeom prst="rect">
                      <a:avLst/>
                    </a:prstGeom>
                  </pic:spPr>
                </pic:pic>
              </a:graphicData>
            </a:graphic>
          </wp:anchor>
        </w:drawing>
      </w:r>
    </w:p>
    <w:p w14:paraId="0FEFB5F4" w14:textId="77777777" w:rsidR="00600A63" w:rsidRDefault="00600A63" w:rsidP="00600A63">
      <w:pPr>
        <w:tabs>
          <w:tab w:val="left" w:pos="560"/>
        </w:tabs>
        <w:spacing w:line="322" w:lineRule="exact"/>
        <w:jc w:val="center"/>
        <w:rPr>
          <w:sz w:val="28"/>
        </w:rPr>
      </w:pPr>
    </w:p>
    <w:p w14:paraId="5102374C" w14:textId="77777777" w:rsidR="00600A63" w:rsidRDefault="00600A63" w:rsidP="00600A63">
      <w:pPr>
        <w:tabs>
          <w:tab w:val="left" w:pos="560"/>
        </w:tabs>
        <w:spacing w:line="322" w:lineRule="exact"/>
        <w:jc w:val="center"/>
        <w:rPr>
          <w:sz w:val="28"/>
        </w:rPr>
      </w:pPr>
    </w:p>
    <w:p w14:paraId="0011ED99" w14:textId="1213B547" w:rsidR="00600A63" w:rsidRPr="004112B2" w:rsidRDefault="00600A63" w:rsidP="00600A63">
      <w:pPr>
        <w:tabs>
          <w:tab w:val="left" w:pos="560"/>
        </w:tabs>
        <w:spacing w:line="322" w:lineRule="exact"/>
        <w:jc w:val="center"/>
        <w:rPr>
          <w:sz w:val="28"/>
        </w:rPr>
        <w:sectPr w:rsidR="00600A63" w:rsidRPr="004112B2" w:rsidSect="001A44BF">
          <w:headerReference w:type="default" r:id="rId18"/>
          <w:pgSz w:w="11910" w:h="16840"/>
          <w:pgMar w:top="1620" w:right="850" w:bottom="900" w:left="1133" w:header="0" w:footer="717" w:gutter="0"/>
          <w:pgBorders w:offsetFrom="page">
            <w:top w:val="double" w:sz="4" w:space="24" w:color="000000"/>
            <w:left w:val="double" w:sz="4" w:space="24" w:color="000000"/>
            <w:bottom w:val="double" w:sz="4" w:space="24" w:color="000000"/>
            <w:right w:val="double" w:sz="4" w:space="26" w:color="000000"/>
          </w:pgBorders>
          <w:pgNumType w:start="1"/>
          <w:cols w:space="720"/>
        </w:sectPr>
      </w:pPr>
    </w:p>
    <w:p w14:paraId="4AD4B590" w14:textId="77777777" w:rsidR="00595CD8" w:rsidRDefault="00E7200A">
      <w:pPr>
        <w:pStyle w:val="Heading1"/>
        <w:ind w:left="253"/>
      </w:pPr>
      <w:bookmarkStart w:id="12" w:name="IMPLEMENTATION_AND_TESTING_DESIGN"/>
      <w:bookmarkEnd w:id="12"/>
      <w:r>
        <w:rPr>
          <w:spacing w:val="-2"/>
        </w:rPr>
        <w:lastRenderedPageBreak/>
        <w:t>TESTING /RESULT &amp; ANAYLIS</w:t>
      </w:r>
    </w:p>
    <w:p w14:paraId="5D462AE1" w14:textId="77777777" w:rsidR="00595CD8" w:rsidRDefault="00595CD8">
      <w:pPr>
        <w:pStyle w:val="BodyText"/>
        <w:spacing w:before="127"/>
        <w:rPr>
          <w:b/>
          <w:sz w:val="36"/>
        </w:rPr>
      </w:pPr>
    </w:p>
    <w:p w14:paraId="2D09C673" w14:textId="072C5246" w:rsidR="00595CD8" w:rsidRDefault="002246F9">
      <w:pPr>
        <w:pStyle w:val="ListParagraph"/>
        <w:tabs>
          <w:tab w:val="left" w:pos="982"/>
          <w:tab w:val="left" w:pos="986"/>
        </w:tabs>
        <w:ind w:left="0" w:rightChars="112" w:right="246" w:firstLine="0"/>
        <w:jc w:val="both"/>
        <w:rPr>
          <w:sz w:val="28"/>
        </w:rPr>
      </w:pPr>
      <w:r w:rsidRPr="002246F9">
        <w:rPr>
          <w:sz w:val="28"/>
        </w:rPr>
        <w:t>The system is tested using multiple test cases to ensure correct implementation of game logic, special card effects, and bot behavior. The testing process verifies that the game runs smoothly under normal and edge conditions.</w:t>
      </w:r>
    </w:p>
    <w:p w14:paraId="4D3B4A06" w14:textId="77777777" w:rsidR="002246F9" w:rsidRDefault="002246F9">
      <w:pPr>
        <w:pStyle w:val="ListParagraph"/>
        <w:tabs>
          <w:tab w:val="left" w:pos="982"/>
          <w:tab w:val="left" w:pos="986"/>
        </w:tabs>
        <w:ind w:left="0" w:rightChars="112" w:right="246" w:firstLine="0"/>
        <w:jc w:val="both"/>
        <w:rPr>
          <w:sz w:val="28"/>
        </w:rPr>
      </w:pPr>
    </w:p>
    <w:p w14:paraId="181792DD" w14:textId="236AB25E" w:rsidR="002246F9" w:rsidRDefault="002246F9">
      <w:pPr>
        <w:pStyle w:val="ListParagraph"/>
        <w:tabs>
          <w:tab w:val="left" w:pos="982"/>
          <w:tab w:val="left" w:pos="986"/>
        </w:tabs>
        <w:ind w:left="0" w:rightChars="112" w:right="246" w:firstLine="0"/>
        <w:jc w:val="both"/>
        <w:rPr>
          <w:sz w:val="28"/>
        </w:rPr>
      </w:pPr>
      <w:r w:rsidRPr="002246F9">
        <w:rPr>
          <w:sz w:val="28"/>
        </w:rPr>
        <w:t>Test Cases</w:t>
      </w:r>
      <w:r>
        <w:rPr>
          <w:sz w:val="28"/>
        </w:rPr>
        <w:t>:</w:t>
      </w:r>
    </w:p>
    <w:p w14:paraId="52B43277" w14:textId="77777777" w:rsidR="002246F9" w:rsidRDefault="002246F9">
      <w:pPr>
        <w:pStyle w:val="ListParagraph"/>
        <w:tabs>
          <w:tab w:val="left" w:pos="982"/>
          <w:tab w:val="left" w:pos="986"/>
        </w:tabs>
        <w:ind w:left="0" w:rightChars="112" w:right="246" w:firstLine="0"/>
        <w:jc w:val="both"/>
        <w:rPr>
          <w:sz w:val="28"/>
        </w:rPr>
      </w:pPr>
    </w:p>
    <w:tbl>
      <w:tblPr>
        <w:tblW w:w="0" w:type="auto"/>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4"/>
        <w:gridCol w:w="1667"/>
        <w:gridCol w:w="2655"/>
        <w:gridCol w:w="2957"/>
        <w:gridCol w:w="1294"/>
      </w:tblGrid>
      <w:tr w:rsidR="002246F9" w:rsidRPr="002246F9" w14:paraId="1A71811C" w14:textId="77777777" w:rsidTr="00775F56">
        <w:trPr>
          <w:tblHeader/>
          <w:tblCellSpacing w:w="15" w:type="dxa"/>
        </w:trPr>
        <w:tc>
          <w:tcPr>
            <w:tcW w:w="0" w:type="auto"/>
            <w:shd w:val="clear" w:color="auto" w:fill="0D0D0D" w:themeFill="text1" w:themeFillTint="F2"/>
            <w:vAlign w:val="center"/>
            <w:hideMark/>
          </w:tcPr>
          <w:p w14:paraId="28CA5181" w14:textId="2164038A" w:rsidR="002246F9" w:rsidRDefault="002246F9" w:rsidP="00131217">
            <w:pPr>
              <w:pStyle w:val="ListParagraph"/>
              <w:tabs>
                <w:tab w:val="left" w:pos="982"/>
                <w:tab w:val="left" w:pos="986"/>
              </w:tabs>
              <w:ind w:rightChars="112" w:right="246"/>
              <w:jc w:val="center"/>
              <w:rPr>
                <w:b/>
                <w:bCs/>
                <w:szCs w:val="18"/>
              </w:rPr>
            </w:pPr>
            <w:r w:rsidRPr="002246F9">
              <w:rPr>
                <w:b/>
                <w:bCs/>
                <w:szCs w:val="18"/>
              </w:rPr>
              <w:t>Test</w:t>
            </w:r>
          </w:p>
          <w:p w14:paraId="0DA418FA" w14:textId="77777777" w:rsidR="002246F9" w:rsidRDefault="002246F9" w:rsidP="00131217">
            <w:pPr>
              <w:pStyle w:val="ListParagraph"/>
              <w:tabs>
                <w:tab w:val="left" w:pos="982"/>
                <w:tab w:val="left" w:pos="986"/>
              </w:tabs>
              <w:ind w:rightChars="112" w:right="246"/>
              <w:jc w:val="center"/>
              <w:rPr>
                <w:b/>
                <w:bCs/>
                <w:szCs w:val="18"/>
              </w:rPr>
            </w:pPr>
            <w:r w:rsidRPr="002246F9">
              <w:rPr>
                <w:b/>
                <w:bCs/>
                <w:szCs w:val="18"/>
              </w:rPr>
              <w:t>Case</w:t>
            </w:r>
          </w:p>
          <w:p w14:paraId="004062D4" w14:textId="14E891F0" w:rsidR="002246F9" w:rsidRPr="002246F9" w:rsidRDefault="002246F9" w:rsidP="00131217">
            <w:pPr>
              <w:pStyle w:val="ListParagraph"/>
              <w:tabs>
                <w:tab w:val="left" w:pos="982"/>
                <w:tab w:val="left" w:pos="986"/>
              </w:tabs>
              <w:ind w:rightChars="112" w:right="246"/>
              <w:jc w:val="center"/>
              <w:rPr>
                <w:b/>
                <w:bCs/>
                <w:szCs w:val="18"/>
              </w:rPr>
            </w:pPr>
            <w:r w:rsidRPr="002246F9">
              <w:rPr>
                <w:b/>
                <w:bCs/>
                <w:szCs w:val="18"/>
              </w:rPr>
              <w:t>ID</w:t>
            </w:r>
          </w:p>
        </w:tc>
        <w:tc>
          <w:tcPr>
            <w:tcW w:w="0" w:type="auto"/>
            <w:shd w:val="clear" w:color="auto" w:fill="0D0D0D" w:themeFill="text1" w:themeFillTint="F2"/>
            <w:vAlign w:val="center"/>
            <w:hideMark/>
          </w:tcPr>
          <w:p w14:paraId="411C16B0" w14:textId="20187957" w:rsidR="002246F9" w:rsidRPr="002246F9" w:rsidRDefault="002246F9" w:rsidP="00131217">
            <w:pPr>
              <w:tabs>
                <w:tab w:val="left" w:pos="982"/>
                <w:tab w:val="left" w:pos="986"/>
              </w:tabs>
              <w:ind w:rightChars="112" w:right="246"/>
              <w:jc w:val="center"/>
              <w:rPr>
                <w:b/>
                <w:bCs/>
                <w:szCs w:val="18"/>
              </w:rPr>
            </w:pPr>
            <w:r w:rsidRPr="002246F9">
              <w:rPr>
                <w:b/>
                <w:bCs/>
                <w:szCs w:val="18"/>
              </w:rPr>
              <w:t>Test Scenario</w:t>
            </w:r>
          </w:p>
        </w:tc>
        <w:tc>
          <w:tcPr>
            <w:tcW w:w="0" w:type="auto"/>
            <w:shd w:val="clear" w:color="auto" w:fill="0D0D0D" w:themeFill="text1" w:themeFillTint="F2"/>
            <w:vAlign w:val="center"/>
            <w:hideMark/>
          </w:tcPr>
          <w:p w14:paraId="6D9F3634" w14:textId="71DB08F3" w:rsidR="002246F9" w:rsidRPr="002246F9" w:rsidRDefault="002246F9" w:rsidP="00131217">
            <w:pPr>
              <w:tabs>
                <w:tab w:val="left" w:pos="982"/>
                <w:tab w:val="left" w:pos="986"/>
              </w:tabs>
              <w:ind w:rightChars="112" w:right="246"/>
              <w:jc w:val="center"/>
              <w:rPr>
                <w:b/>
                <w:bCs/>
                <w:szCs w:val="18"/>
              </w:rPr>
            </w:pPr>
            <w:r w:rsidRPr="002246F9">
              <w:rPr>
                <w:b/>
                <w:bCs/>
                <w:szCs w:val="18"/>
              </w:rPr>
              <w:t>Input</w:t>
            </w:r>
          </w:p>
        </w:tc>
        <w:tc>
          <w:tcPr>
            <w:tcW w:w="0" w:type="auto"/>
            <w:shd w:val="clear" w:color="auto" w:fill="0D0D0D" w:themeFill="text1" w:themeFillTint="F2"/>
            <w:vAlign w:val="center"/>
            <w:hideMark/>
          </w:tcPr>
          <w:p w14:paraId="0FEF5012" w14:textId="7AF33A80" w:rsidR="002246F9" w:rsidRPr="002246F9" w:rsidRDefault="002246F9" w:rsidP="00131217">
            <w:pPr>
              <w:tabs>
                <w:tab w:val="left" w:pos="982"/>
                <w:tab w:val="left" w:pos="986"/>
              </w:tabs>
              <w:ind w:rightChars="112" w:right="246"/>
              <w:jc w:val="center"/>
              <w:rPr>
                <w:b/>
                <w:bCs/>
                <w:szCs w:val="18"/>
              </w:rPr>
            </w:pPr>
            <w:r w:rsidRPr="002246F9">
              <w:rPr>
                <w:b/>
                <w:bCs/>
                <w:szCs w:val="18"/>
              </w:rPr>
              <w:t>Expected Output</w:t>
            </w:r>
          </w:p>
        </w:tc>
        <w:tc>
          <w:tcPr>
            <w:tcW w:w="0" w:type="auto"/>
            <w:shd w:val="clear" w:color="auto" w:fill="0D0D0D" w:themeFill="text1" w:themeFillTint="F2"/>
            <w:vAlign w:val="center"/>
            <w:hideMark/>
          </w:tcPr>
          <w:p w14:paraId="6ADF7AA8" w14:textId="601833D0" w:rsidR="002246F9" w:rsidRPr="002246F9" w:rsidRDefault="002246F9" w:rsidP="00131217">
            <w:pPr>
              <w:tabs>
                <w:tab w:val="left" w:pos="982"/>
                <w:tab w:val="left" w:pos="986"/>
              </w:tabs>
              <w:ind w:rightChars="112" w:right="246"/>
              <w:jc w:val="center"/>
              <w:rPr>
                <w:b/>
                <w:bCs/>
                <w:szCs w:val="18"/>
              </w:rPr>
            </w:pPr>
            <w:r w:rsidRPr="002246F9">
              <w:rPr>
                <w:b/>
                <w:bCs/>
                <w:szCs w:val="18"/>
              </w:rPr>
              <w:t>Result</w:t>
            </w:r>
          </w:p>
        </w:tc>
      </w:tr>
      <w:tr w:rsidR="002246F9" w:rsidRPr="002246F9" w14:paraId="677BF8F7" w14:textId="77777777" w:rsidTr="00775F56">
        <w:trPr>
          <w:tblCellSpacing w:w="15" w:type="dxa"/>
        </w:trPr>
        <w:tc>
          <w:tcPr>
            <w:tcW w:w="0" w:type="auto"/>
            <w:shd w:val="clear" w:color="auto" w:fill="D9D9D9" w:themeFill="background1" w:themeFillShade="D9"/>
            <w:vAlign w:val="center"/>
            <w:hideMark/>
          </w:tcPr>
          <w:p w14:paraId="0F72CF3D"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TC01</w:t>
            </w:r>
          </w:p>
        </w:tc>
        <w:tc>
          <w:tcPr>
            <w:tcW w:w="0" w:type="auto"/>
            <w:vAlign w:val="center"/>
            <w:hideMark/>
          </w:tcPr>
          <w:p w14:paraId="42851640" w14:textId="053EBCB6" w:rsidR="002246F9" w:rsidRPr="002246F9" w:rsidRDefault="002246F9" w:rsidP="00131217">
            <w:pPr>
              <w:tabs>
                <w:tab w:val="left" w:pos="982"/>
                <w:tab w:val="left" w:pos="986"/>
              </w:tabs>
              <w:ind w:rightChars="112" w:right="246"/>
              <w:jc w:val="center"/>
              <w:rPr>
                <w:szCs w:val="18"/>
              </w:rPr>
            </w:pPr>
            <w:r w:rsidRPr="002246F9">
              <w:rPr>
                <w:szCs w:val="18"/>
              </w:rPr>
              <w:t>Deck Initialization</w:t>
            </w:r>
          </w:p>
        </w:tc>
        <w:tc>
          <w:tcPr>
            <w:tcW w:w="0" w:type="auto"/>
            <w:vAlign w:val="center"/>
            <w:hideMark/>
          </w:tcPr>
          <w:p w14:paraId="06B36CD8"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Start game</w:t>
            </w:r>
          </w:p>
        </w:tc>
        <w:tc>
          <w:tcPr>
            <w:tcW w:w="0" w:type="auto"/>
            <w:vAlign w:val="center"/>
            <w:hideMark/>
          </w:tcPr>
          <w:p w14:paraId="2C635AE9"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100 cards created and shuffled properly</w:t>
            </w:r>
          </w:p>
        </w:tc>
        <w:tc>
          <w:tcPr>
            <w:tcW w:w="0" w:type="auto"/>
            <w:vAlign w:val="center"/>
            <w:hideMark/>
          </w:tcPr>
          <w:p w14:paraId="7AA35836"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10F8CA76" w14:textId="77777777" w:rsidTr="00775F56">
        <w:trPr>
          <w:tblCellSpacing w:w="15" w:type="dxa"/>
        </w:trPr>
        <w:tc>
          <w:tcPr>
            <w:tcW w:w="0" w:type="auto"/>
            <w:shd w:val="clear" w:color="auto" w:fill="D9D9D9" w:themeFill="background1" w:themeFillShade="D9"/>
            <w:vAlign w:val="center"/>
            <w:hideMark/>
          </w:tcPr>
          <w:p w14:paraId="1A0B048F"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TC02</w:t>
            </w:r>
          </w:p>
        </w:tc>
        <w:tc>
          <w:tcPr>
            <w:tcW w:w="0" w:type="auto"/>
            <w:vAlign w:val="center"/>
            <w:hideMark/>
          </w:tcPr>
          <w:p w14:paraId="33BA99D9" w14:textId="52DA34E2" w:rsidR="002246F9" w:rsidRPr="002246F9" w:rsidRDefault="002246F9" w:rsidP="00131217">
            <w:pPr>
              <w:tabs>
                <w:tab w:val="left" w:pos="982"/>
                <w:tab w:val="left" w:pos="986"/>
              </w:tabs>
              <w:ind w:rightChars="112" w:right="246"/>
              <w:jc w:val="center"/>
              <w:rPr>
                <w:szCs w:val="18"/>
              </w:rPr>
            </w:pPr>
            <w:r w:rsidRPr="002246F9">
              <w:rPr>
                <w:szCs w:val="18"/>
              </w:rPr>
              <w:t>Card Distribution</w:t>
            </w:r>
          </w:p>
        </w:tc>
        <w:tc>
          <w:tcPr>
            <w:tcW w:w="0" w:type="auto"/>
            <w:vAlign w:val="center"/>
            <w:hideMark/>
          </w:tcPr>
          <w:p w14:paraId="18ACE0A4"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Game start with players</w:t>
            </w:r>
          </w:p>
        </w:tc>
        <w:tc>
          <w:tcPr>
            <w:tcW w:w="0" w:type="auto"/>
            <w:vAlign w:val="center"/>
            <w:hideMark/>
          </w:tcPr>
          <w:p w14:paraId="3B32C001"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Cards distributed equally among players</w:t>
            </w:r>
          </w:p>
        </w:tc>
        <w:tc>
          <w:tcPr>
            <w:tcW w:w="0" w:type="auto"/>
            <w:vAlign w:val="center"/>
            <w:hideMark/>
          </w:tcPr>
          <w:p w14:paraId="24FCCAB2"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5C8E8EE8" w14:textId="77777777" w:rsidTr="00775F56">
        <w:trPr>
          <w:tblCellSpacing w:w="15" w:type="dxa"/>
        </w:trPr>
        <w:tc>
          <w:tcPr>
            <w:tcW w:w="0" w:type="auto"/>
            <w:shd w:val="clear" w:color="auto" w:fill="D9D9D9" w:themeFill="background1" w:themeFillShade="D9"/>
            <w:vAlign w:val="center"/>
            <w:hideMark/>
          </w:tcPr>
          <w:p w14:paraId="337BC265"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TC03</w:t>
            </w:r>
          </w:p>
        </w:tc>
        <w:tc>
          <w:tcPr>
            <w:tcW w:w="0" w:type="auto"/>
            <w:vAlign w:val="center"/>
            <w:hideMark/>
          </w:tcPr>
          <w:p w14:paraId="2DDD7901" w14:textId="182BA6BC" w:rsidR="002246F9" w:rsidRPr="002246F9" w:rsidRDefault="002246F9" w:rsidP="00131217">
            <w:pPr>
              <w:tabs>
                <w:tab w:val="left" w:pos="982"/>
                <w:tab w:val="left" w:pos="986"/>
              </w:tabs>
              <w:ind w:rightChars="112" w:right="246"/>
              <w:jc w:val="center"/>
              <w:rPr>
                <w:szCs w:val="18"/>
              </w:rPr>
            </w:pPr>
            <w:r w:rsidRPr="002246F9">
              <w:rPr>
                <w:szCs w:val="18"/>
              </w:rPr>
              <w:t>Normal Card Play</w:t>
            </w:r>
          </w:p>
        </w:tc>
        <w:tc>
          <w:tcPr>
            <w:tcW w:w="0" w:type="auto"/>
            <w:vAlign w:val="center"/>
            <w:hideMark/>
          </w:tcPr>
          <w:p w14:paraId="2477ECD0"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Play numerical card</w:t>
            </w:r>
          </w:p>
        </w:tc>
        <w:tc>
          <w:tcPr>
            <w:tcW w:w="0" w:type="auto"/>
            <w:vAlign w:val="center"/>
            <w:hideMark/>
          </w:tcPr>
          <w:p w14:paraId="27C4AC0C"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Running sum updates correctly</w:t>
            </w:r>
          </w:p>
        </w:tc>
        <w:tc>
          <w:tcPr>
            <w:tcW w:w="0" w:type="auto"/>
            <w:vAlign w:val="center"/>
            <w:hideMark/>
          </w:tcPr>
          <w:p w14:paraId="3F0922F3"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0A5A79E6" w14:textId="77777777" w:rsidTr="00775F56">
        <w:trPr>
          <w:tblCellSpacing w:w="15" w:type="dxa"/>
        </w:trPr>
        <w:tc>
          <w:tcPr>
            <w:tcW w:w="0" w:type="auto"/>
            <w:shd w:val="clear" w:color="auto" w:fill="D9D9D9" w:themeFill="background1" w:themeFillShade="D9"/>
            <w:vAlign w:val="center"/>
            <w:hideMark/>
          </w:tcPr>
          <w:p w14:paraId="640D30D2"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TC04</w:t>
            </w:r>
          </w:p>
        </w:tc>
        <w:tc>
          <w:tcPr>
            <w:tcW w:w="0" w:type="auto"/>
            <w:vAlign w:val="center"/>
            <w:hideMark/>
          </w:tcPr>
          <w:p w14:paraId="6916E09F" w14:textId="77777777" w:rsidR="002246F9" w:rsidRPr="002246F9" w:rsidRDefault="002246F9" w:rsidP="00131217">
            <w:pPr>
              <w:tabs>
                <w:tab w:val="left" w:pos="982"/>
                <w:tab w:val="left" w:pos="986"/>
              </w:tabs>
              <w:ind w:rightChars="112" w:right="246"/>
              <w:jc w:val="center"/>
              <w:rPr>
                <w:szCs w:val="18"/>
              </w:rPr>
            </w:pPr>
            <w:r w:rsidRPr="002246F9">
              <w:rPr>
                <w:szCs w:val="18"/>
              </w:rPr>
              <w:t>Echo Card</w:t>
            </w:r>
          </w:p>
        </w:tc>
        <w:tc>
          <w:tcPr>
            <w:tcW w:w="0" w:type="auto"/>
            <w:vAlign w:val="center"/>
            <w:hideMark/>
          </w:tcPr>
          <w:p w14:paraId="2DB42907"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Play Echo + number</w:t>
            </w:r>
          </w:p>
        </w:tc>
        <w:tc>
          <w:tcPr>
            <w:tcW w:w="0" w:type="auto"/>
            <w:vAlign w:val="center"/>
            <w:hideMark/>
          </w:tcPr>
          <w:p w14:paraId="7396AF48"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Next number value is doubled</w:t>
            </w:r>
          </w:p>
        </w:tc>
        <w:tc>
          <w:tcPr>
            <w:tcW w:w="0" w:type="auto"/>
            <w:vAlign w:val="center"/>
            <w:hideMark/>
          </w:tcPr>
          <w:p w14:paraId="76CF50C5"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01F3C203" w14:textId="77777777" w:rsidTr="00775F56">
        <w:trPr>
          <w:tblCellSpacing w:w="15" w:type="dxa"/>
        </w:trPr>
        <w:tc>
          <w:tcPr>
            <w:tcW w:w="0" w:type="auto"/>
            <w:shd w:val="clear" w:color="auto" w:fill="D9D9D9" w:themeFill="background1" w:themeFillShade="D9"/>
            <w:vAlign w:val="center"/>
            <w:hideMark/>
          </w:tcPr>
          <w:p w14:paraId="4C03286C"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TC05</w:t>
            </w:r>
          </w:p>
        </w:tc>
        <w:tc>
          <w:tcPr>
            <w:tcW w:w="0" w:type="auto"/>
            <w:vAlign w:val="center"/>
            <w:hideMark/>
          </w:tcPr>
          <w:p w14:paraId="30329618" w14:textId="77777777" w:rsidR="002246F9" w:rsidRPr="002246F9" w:rsidRDefault="002246F9" w:rsidP="00131217">
            <w:pPr>
              <w:tabs>
                <w:tab w:val="left" w:pos="982"/>
                <w:tab w:val="left" w:pos="986"/>
              </w:tabs>
              <w:ind w:rightChars="112" w:right="246"/>
              <w:jc w:val="center"/>
              <w:rPr>
                <w:szCs w:val="18"/>
              </w:rPr>
            </w:pPr>
            <w:r w:rsidRPr="002246F9">
              <w:rPr>
                <w:szCs w:val="18"/>
              </w:rPr>
              <w:t>Mirror Card</w:t>
            </w:r>
          </w:p>
        </w:tc>
        <w:tc>
          <w:tcPr>
            <w:tcW w:w="0" w:type="auto"/>
            <w:vAlign w:val="center"/>
            <w:hideMark/>
          </w:tcPr>
          <w:p w14:paraId="1FB4EEE9"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Play Mirror</w:t>
            </w:r>
          </w:p>
        </w:tc>
        <w:tc>
          <w:tcPr>
            <w:tcW w:w="0" w:type="auto"/>
            <w:vAlign w:val="center"/>
            <w:hideMark/>
          </w:tcPr>
          <w:p w14:paraId="7B3E3277"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Last played number is added again</w:t>
            </w:r>
          </w:p>
        </w:tc>
        <w:tc>
          <w:tcPr>
            <w:tcW w:w="0" w:type="auto"/>
            <w:vAlign w:val="center"/>
            <w:hideMark/>
          </w:tcPr>
          <w:p w14:paraId="1C22E68F"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0B670E73" w14:textId="77777777" w:rsidTr="00775F56">
        <w:trPr>
          <w:tblCellSpacing w:w="15" w:type="dxa"/>
        </w:trPr>
        <w:tc>
          <w:tcPr>
            <w:tcW w:w="0" w:type="auto"/>
            <w:shd w:val="clear" w:color="auto" w:fill="D9D9D9" w:themeFill="background1" w:themeFillShade="D9"/>
            <w:vAlign w:val="center"/>
            <w:hideMark/>
          </w:tcPr>
          <w:p w14:paraId="7F669A31"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TC06</w:t>
            </w:r>
          </w:p>
        </w:tc>
        <w:tc>
          <w:tcPr>
            <w:tcW w:w="0" w:type="auto"/>
            <w:vAlign w:val="center"/>
            <w:hideMark/>
          </w:tcPr>
          <w:p w14:paraId="1E365758" w14:textId="77777777" w:rsidR="002246F9" w:rsidRPr="002246F9" w:rsidRDefault="002246F9" w:rsidP="00131217">
            <w:pPr>
              <w:tabs>
                <w:tab w:val="left" w:pos="982"/>
                <w:tab w:val="left" w:pos="986"/>
              </w:tabs>
              <w:ind w:rightChars="112" w:right="246"/>
              <w:jc w:val="center"/>
              <w:rPr>
                <w:szCs w:val="18"/>
              </w:rPr>
            </w:pPr>
            <w:r w:rsidRPr="002246F9">
              <w:rPr>
                <w:szCs w:val="18"/>
              </w:rPr>
              <w:t>Shield Card</w:t>
            </w:r>
          </w:p>
        </w:tc>
        <w:tc>
          <w:tcPr>
            <w:tcW w:w="0" w:type="auto"/>
            <w:vAlign w:val="center"/>
            <w:hideMark/>
          </w:tcPr>
          <w:p w14:paraId="25C19A05"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Use Shield on Echo/Mirror</w:t>
            </w:r>
          </w:p>
        </w:tc>
        <w:tc>
          <w:tcPr>
            <w:tcW w:w="0" w:type="auto"/>
            <w:vAlign w:val="center"/>
            <w:hideMark/>
          </w:tcPr>
          <w:p w14:paraId="0F3E7D7F"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Special effect is canceled</w:t>
            </w:r>
          </w:p>
        </w:tc>
        <w:tc>
          <w:tcPr>
            <w:tcW w:w="0" w:type="auto"/>
            <w:vAlign w:val="center"/>
            <w:hideMark/>
          </w:tcPr>
          <w:p w14:paraId="6B613625"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3308B14B" w14:textId="77777777" w:rsidTr="00775F56">
        <w:trPr>
          <w:tblCellSpacing w:w="15" w:type="dxa"/>
        </w:trPr>
        <w:tc>
          <w:tcPr>
            <w:tcW w:w="0" w:type="auto"/>
            <w:shd w:val="clear" w:color="auto" w:fill="D9D9D9" w:themeFill="background1" w:themeFillShade="D9"/>
            <w:vAlign w:val="center"/>
            <w:hideMark/>
          </w:tcPr>
          <w:p w14:paraId="0BA1FF90"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TC07</w:t>
            </w:r>
          </w:p>
        </w:tc>
        <w:tc>
          <w:tcPr>
            <w:tcW w:w="0" w:type="auto"/>
            <w:vAlign w:val="center"/>
            <w:hideMark/>
          </w:tcPr>
          <w:p w14:paraId="60D5EA1D" w14:textId="77777777" w:rsidR="002246F9" w:rsidRPr="002246F9" w:rsidRDefault="002246F9" w:rsidP="00131217">
            <w:pPr>
              <w:tabs>
                <w:tab w:val="left" w:pos="982"/>
                <w:tab w:val="left" w:pos="986"/>
              </w:tabs>
              <w:ind w:rightChars="112" w:right="246"/>
              <w:jc w:val="center"/>
              <w:rPr>
                <w:szCs w:val="18"/>
              </w:rPr>
            </w:pPr>
            <w:r w:rsidRPr="002246F9">
              <w:rPr>
                <w:szCs w:val="18"/>
              </w:rPr>
              <w:t>Swap Card</w:t>
            </w:r>
          </w:p>
        </w:tc>
        <w:tc>
          <w:tcPr>
            <w:tcW w:w="0" w:type="auto"/>
            <w:vAlign w:val="center"/>
            <w:hideMark/>
          </w:tcPr>
          <w:p w14:paraId="09833A39"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Play Swap</w:t>
            </w:r>
          </w:p>
        </w:tc>
        <w:tc>
          <w:tcPr>
            <w:tcW w:w="0" w:type="auto"/>
            <w:vAlign w:val="center"/>
            <w:hideMark/>
          </w:tcPr>
          <w:p w14:paraId="0A5D4E77"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Card exchanged with deck</w:t>
            </w:r>
          </w:p>
        </w:tc>
        <w:tc>
          <w:tcPr>
            <w:tcW w:w="0" w:type="auto"/>
            <w:vAlign w:val="center"/>
            <w:hideMark/>
          </w:tcPr>
          <w:p w14:paraId="3897CFB9"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0F6034A3" w14:textId="77777777" w:rsidTr="00775F56">
        <w:trPr>
          <w:tblCellSpacing w:w="15" w:type="dxa"/>
        </w:trPr>
        <w:tc>
          <w:tcPr>
            <w:tcW w:w="0" w:type="auto"/>
            <w:shd w:val="clear" w:color="auto" w:fill="D9D9D9" w:themeFill="background1" w:themeFillShade="D9"/>
            <w:vAlign w:val="center"/>
            <w:hideMark/>
          </w:tcPr>
          <w:p w14:paraId="6F864FDA"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TC08</w:t>
            </w:r>
          </w:p>
        </w:tc>
        <w:tc>
          <w:tcPr>
            <w:tcW w:w="0" w:type="auto"/>
            <w:vAlign w:val="center"/>
            <w:hideMark/>
          </w:tcPr>
          <w:p w14:paraId="0EB25496" w14:textId="77777777" w:rsidR="002246F9" w:rsidRPr="002246F9" w:rsidRDefault="002246F9" w:rsidP="00131217">
            <w:pPr>
              <w:tabs>
                <w:tab w:val="left" w:pos="982"/>
                <w:tab w:val="left" w:pos="986"/>
              </w:tabs>
              <w:ind w:rightChars="112" w:right="246"/>
              <w:jc w:val="center"/>
              <w:rPr>
                <w:szCs w:val="18"/>
              </w:rPr>
            </w:pPr>
            <w:r w:rsidRPr="002246F9">
              <w:rPr>
                <w:szCs w:val="18"/>
              </w:rPr>
              <w:t>Hallows Card</w:t>
            </w:r>
          </w:p>
        </w:tc>
        <w:tc>
          <w:tcPr>
            <w:tcW w:w="0" w:type="auto"/>
            <w:vAlign w:val="center"/>
            <w:hideMark/>
          </w:tcPr>
          <w:p w14:paraId="6A63B1AA"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Play Hallows</w:t>
            </w:r>
          </w:p>
        </w:tc>
        <w:tc>
          <w:tcPr>
            <w:tcW w:w="0" w:type="auto"/>
            <w:vAlign w:val="center"/>
            <w:hideMark/>
          </w:tcPr>
          <w:p w14:paraId="0DA3C949"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Target reached, others draw penalty</w:t>
            </w:r>
          </w:p>
        </w:tc>
        <w:tc>
          <w:tcPr>
            <w:tcW w:w="0" w:type="auto"/>
            <w:vAlign w:val="center"/>
            <w:hideMark/>
          </w:tcPr>
          <w:p w14:paraId="5F6DB907"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2148E947" w14:textId="77777777" w:rsidTr="00775F56">
        <w:trPr>
          <w:tblCellSpacing w:w="15" w:type="dxa"/>
        </w:trPr>
        <w:tc>
          <w:tcPr>
            <w:tcW w:w="0" w:type="auto"/>
            <w:shd w:val="clear" w:color="auto" w:fill="D9D9D9" w:themeFill="background1" w:themeFillShade="D9"/>
            <w:vAlign w:val="center"/>
            <w:hideMark/>
          </w:tcPr>
          <w:p w14:paraId="78D004B0"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TC09</w:t>
            </w:r>
          </w:p>
        </w:tc>
        <w:tc>
          <w:tcPr>
            <w:tcW w:w="0" w:type="auto"/>
            <w:vAlign w:val="center"/>
            <w:hideMark/>
          </w:tcPr>
          <w:p w14:paraId="5F50CBF9" w14:textId="07619A2F" w:rsidR="002246F9" w:rsidRPr="002246F9" w:rsidRDefault="002246F9" w:rsidP="00131217">
            <w:pPr>
              <w:tabs>
                <w:tab w:val="left" w:pos="982"/>
                <w:tab w:val="left" w:pos="986"/>
              </w:tabs>
              <w:ind w:rightChars="112" w:right="246"/>
              <w:jc w:val="center"/>
              <w:rPr>
                <w:szCs w:val="18"/>
              </w:rPr>
            </w:pPr>
            <w:r w:rsidRPr="002246F9">
              <w:rPr>
                <w:szCs w:val="18"/>
              </w:rPr>
              <w:t>Sum Limit</w:t>
            </w:r>
            <w:r>
              <w:rPr>
                <w:szCs w:val="18"/>
              </w:rPr>
              <w:t xml:space="preserve"> </w:t>
            </w:r>
            <w:r w:rsidRPr="002246F9">
              <w:rPr>
                <w:szCs w:val="18"/>
              </w:rPr>
              <w:t>Condition</w:t>
            </w:r>
          </w:p>
        </w:tc>
        <w:tc>
          <w:tcPr>
            <w:tcW w:w="0" w:type="auto"/>
            <w:vAlign w:val="center"/>
            <w:hideMark/>
          </w:tcPr>
          <w:p w14:paraId="39ADE8FF"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Sum exceeds target</w:t>
            </w:r>
          </w:p>
        </w:tc>
        <w:tc>
          <w:tcPr>
            <w:tcW w:w="0" w:type="auto"/>
            <w:vAlign w:val="center"/>
            <w:hideMark/>
          </w:tcPr>
          <w:p w14:paraId="5FD05ACC"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Penalty applied</w:t>
            </w:r>
          </w:p>
        </w:tc>
        <w:tc>
          <w:tcPr>
            <w:tcW w:w="0" w:type="auto"/>
            <w:vAlign w:val="center"/>
            <w:hideMark/>
          </w:tcPr>
          <w:p w14:paraId="57382DFB"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76632CE1" w14:textId="77777777" w:rsidTr="00775F56">
        <w:trPr>
          <w:tblCellSpacing w:w="15" w:type="dxa"/>
        </w:trPr>
        <w:tc>
          <w:tcPr>
            <w:tcW w:w="0" w:type="auto"/>
            <w:shd w:val="clear" w:color="auto" w:fill="D9D9D9" w:themeFill="background1" w:themeFillShade="D9"/>
            <w:vAlign w:val="center"/>
            <w:hideMark/>
          </w:tcPr>
          <w:p w14:paraId="0529FC46"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TC10</w:t>
            </w:r>
          </w:p>
        </w:tc>
        <w:tc>
          <w:tcPr>
            <w:tcW w:w="0" w:type="auto"/>
            <w:vAlign w:val="center"/>
            <w:hideMark/>
          </w:tcPr>
          <w:p w14:paraId="36BFB4BD" w14:textId="35F82B7C" w:rsidR="002246F9" w:rsidRPr="002246F9" w:rsidRDefault="002246F9" w:rsidP="00131217">
            <w:pPr>
              <w:tabs>
                <w:tab w:val="left" w:pos="982"/>
                <w:tab w:val="left" w:pos="986"/>
              </w:tabs>
              <w:ind w:rightChars="112" w:right="246"/>
              <w:jc w:val="center"/>
              <w:rPr>
                <w:szCs w:val="18"/>
              </w:rPr>
            </w:pPr>
            <w:r w:rsidRPr="002246F9">
              <w:rPr>
                <w:szCs w:val="18"/>
              </w:rPr>
              <w:t>Bot Decision Making</w:t>
            </w:r>
          </w:p>
        </w:tc>
        <w:tc>
          <w:tcPr>
            <w:tcW w:w="0" w:type="auto"/>
            <w:vAlign w:val="center"/>
            <w:hideMark/>
          </w:tcPr>
          <w:p w14:paraId="7385900C"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Bot turn</w:t>
            </w:r>
          </w:p>
        </w:tc>
        <w:tc>
          <w:tcPr>
            <w:tcW w:w="0" w:type="auto"/>
            <w:vAlign w:val="center"/>
            <w:hideMark/>
          </w:tcPr>
          <w:p w14:paraId="65F410F2"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Bot selects optimal move based on heuristic</w:t>
            </w:r>
          </w:p>
        </w:tc>
        <w:tc>
          <w:tcPr>
            <w:tcW w:w="0" w:type="auto"/>
            <w:vAlign w:val="center"/>
            <w:hideMark/>
          </w:tcPr>
          <w:p w14:paraId="5F3B0607"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291BEFD8" w14:textId="77777777" w:rsidTr="00775F56">
        <w:trPr>
          <w:tblCellSpacing w:w="15" w:type="dxa"/>
        </w:trPr>
        <w:tc>
          <w:tcPr>
            <w:tcW w:w="0" w:type="auto"/>
            <w:shd w:val="clear" w:color="auto" w:fill="D9D9D9" w:themeFill="background1" w:themeFillShade="D9"/>
            <w:vAlign w:val="center"/>
            <w:hideMark/>
          </w:tcPr>
          <w:p w14:paraId="55BDBAFC"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TC11</w:t>
            </w:r>
          </w:p>
        </w:tc>
        <w:tc>
          <w:tcPr>
            <w:tcW w:w="0" w:type="auto"/>
            <w:vAlign w:val="center"/>
            <w:hideMark/>
          </w:tcPr>
          <w:p w14:paraId="6ABB2A23" w14:textId="77777777" w:rsidR="002246F9" w:rsidRPr="002246F9" w:rsidRDefault="002246F9" w:rsidP="00131217">
            <w:pPr>
              <w:tabs>
                <w:tab w:val="left" w:pos="982"/>
                <w:tab w:val="left" w:pos="986"/>
              </w:tabs>
              <w:ind w:rightChars="112" w:right="246"/>
              <w:jc w:val="center"/>
              <w:rPr>
                <w:szCs w:val="18"/>
              </w:rPr>
            </w:pPr>
            <w:r w:rsidRPr="002246F9">
              <w:rPr>
                <w:szCs w:val="18"/>
              </w:rPr>
              <w:t>Game Completion</w:t>
            </w:r>
          </w:p>
        </w:tc>
        <w:tc>
          <w:tcPr>
            <w:tcW w:w="0" w:type="auto"/>
            <w:vAlign w:val="center"/>
            <w:hideMark/>
          </w:tcPr>
          <w:p w14:paraId="294C83B1"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Player finishes cards</w:t>
            </w:r>
          </w:p>
        </w:tc>
        <w:tc>
          <w:tcPr>
            <w:tcW w:w="0" w:type="auto"/>
            <w:vAlign w:val="center"/>
            <w:hideMark/>
          </w:tcPr>
          <w:p w14:paraId="7764E441"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Winner declared correctly</w:t>
            </w:r>
          </w:p>
        </w:tc>
        <w:tc>
          <w:tcPr>
            <w:tcW w:w="0" w:type="auto"/>
            <w:vAlign w:val="center"/>
            <w:hideMark/>
          </w:tcPr>
          <w:p w14:paraId="74959256"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bl>
    <w:p w14:paraId="6B0EF96C" w14:textId="77777777" w:rsidR="00595CD8" w:rsidRDefault="00595CD8">
      <w:pPr>
        <w:pStyle w:val="ListParagraph"/>
        <w:tabs>
          <w:tab w:val="left" w:pos="982"/>
          <w:tab w:val="left" w:pos="986"/>
        </w:tabs>
        <w:ind w:left="0" w:rightChars="112" w:right="246" w:firstLine="0"/>
        <w:jc w:val="both"/>
        <w:rPr>
          <w:sz w:val="28"/>
        </w:rPr>
      </w:pPr>
    </w:p>
    <w:p w14:paraId="3883A7A9" w14:textId="77777777" w:rsidR="00595CD8" w:rsidRDefault="00595CD8">
      <w:pPr>
        <w:pStyle w:val="ListParagraph"/>
        <w:rPr>
          <w:sz w:val="28"/>
        </w:rPr>
      </w:pPr>
    </w:p>
    <w:p w14:paraId="57B001C8" w14:textId="77777777" w:rsidR="003E293D" w:rsidRDefault="003E293D">
      <w:pPr>
        <w:pStyle w:val="ListParagraph"/>
        <w:rPr>
          <w:sz w:val="28"/>
        </w:rPr>
      </w:pPr>
    </w:p>
    <w:p w14:paraId="5D88AFA7" w14:textId="77777777" w:rsidR="003E293D" w:rsidRDefault="003E293D">
      <w:pPr>
        <w:pStyle w:val="ListParagraph"/>
        <w:rPr>
          <w:sz w:val="28"/>
        </w:rPr>
      </w:pPr>
    </w:p>
    <w:p w14:paraId="03AC7CA0" w14:textId="77777777" w:rsidR="003E293D" w:rsidRDefault="003E293D">
      <w:pPr>
        <w:pStyle w:val="ListParagraph"/>
        <w:rPr>
          <w:sz w:val="28"/>
        </w:rPr>
      </w:pPr>
    </w:p>
    <w:p w14:paraId="251E71A4" w14:textId="77777777" w:rsidR="003E293D" w:rsidRDefault="003E293D">
      <w:pPr>
        <w:pStyle w:val="ListParagraph"/>
        <w:rPr>
          <w:sz w:val="28"/>
        </w:rPr>
      </w:pPr>
    </w:p>
    <w:p w14:paraId="6E186783" w14:textId="77777777" w:rsidR="003E293D" w:rsidRDefault="003E293D">
      <w:pPr>
        <w:pStyle w:val="ListParagraph"/>
        <w:rPr>
          <w:sz w:val="28"/>
        </w:rPr>
      </w:pPr>
    </w:p>
    <w:p w14:paraId="1C7AEF7D" w14:textId="77777777" w:rsidR="003E293D" w:rsidRPr="0013195D" w:rsidRDefault="003E293D" w:rsidP="0013195D">
      <w:pPr>
        <w:rPr>
          <w:sz w:val="28"/>
        </w:rPr>
      </w:pPr>
    </w:p>
    <w:p w14:paraId="02C23A68" w14:textId="77777777" w:rsidR="00131217" w:rsidRDefault="00131217" w:rsidP="003E293D">
      <w:pPr>
        <w:pStyle w:val="ListParagraph"/>
        <w:rPr>
          <w:sz w:val="28"/>
        </w:rPr>
      </w:pPr>
    </w:p>
    <w:p w14:paraId="7C81E4C7" w14:textId="77777777" w:rsidR="00131217" w:rsidRDefault="00131217" w:rsidP="003E293D">
      <w:pPr>
        <w:pStyle w:val="ListParagraph"/>
        <w:rPr>
          <w:sz w:val="28"/>
        </w:rPr>
      </w:pPr>
    </w:p>
    <w:p w14:paraId="672D7B51" w14:textId="70475B2E" w:rsidR="003E293D" w:rsidRDefault="003E293D" w:rsidP="00775F56">
      <w:pPr>
        <w:pStyle w:val="ListParagraph"/>
        <w:ind w:left="425"/>
        <w:rPr>
          <w:sz w:val="28"/>
        </w:rPr>
      </w:pPr>
      <w:r w:rsidRPr="003E293D">
        <w:rPr>
          <w:sz w:val="28"/>
        </w:rPr>
        <w:lastRenderedPageBreak/>
        <w:t xml:space="preserve">To ensure the correctness and performance of the </w:t>
      </w:r>
      <w:r w:rsidRPr="003E293D">
        <w:rPr>
          <w:b/>
          <w:bCs/>
          <w:sz w:val="28"/>
        </w:rPr>
        <w:t>House of Cards</w:t>
      </w:r>
      <w:r w:rsidRPr="003E293D">
        <w:rPr>
          <w:sz w:val="28"/>
        </w:rPr>
        <w:t xml:space="preserve"> system, the following testing techniques were applied:</w:t>
      </w:r>
    </w:p>
    <w:p w14:paraId="1B44B3A1" w14:textId="77777777" w:rsidR="003E293D" w:rsidRPr="003E293D" w:rsidRDefault="003E293D" w:rsidP="00775F56">
      <w:pPr>
        <w:pStyle w:val="ListParagraph"/>
        <w:ind w:left="425"/>
        <w:rPr>
          <w:sz w:val="28"/>
        </w:rPr>
      </w:pPr>
    </w:p>
    <w:p w14:paraId="56E0AFEF" w14:textId="56B85B95" w:rsidR="003E293D" w:rsidRDefault="003E293D" w:rsidP="00775F56">
      <w:pPr>
        <w:pStyle w:val="ListParagraph"/>
        <w:numPr>
          <w:ilvl w:val="0"/>
          <w:numId w:val="13"/>
        </w:numPr>
        <w:ind w:left="720"/>
        <w:rPr>
          <w:sz w:val="28"/>
        </w:rPr>
      </w:pPr>
      <w:r w:rsidRPr="003E293D">
        <w:rPr>
          <w:b/>
          <w:bCs/>
          <w:sz w:val="28"/>
        </w:rPr>
        <w:t>Unit Testing</w:t>
      </w:r>
      <w:r w:rsidR="0055559E">
        <w:rPr>
          <w:b/>
          <w:bCs/>
          <w:sz w:val="28"/>
        </w:rPr>
        <w:t>:</w:t>
      </w:r>
      <w:r w:rsidRPr="003E293D">
        <w:rPr>
          <w:sz w:val="28"/>
        </w:rPr>
        <w:br/>
        <w:t>Unit testing was performed on individual components such as card distribution, sum calculation, and special card logic. Each module was tested independently to ensure correct functionality.</w:t>
      </w:r>
    </w:p>
    <w:p w14:paraId="2EEB3DF5" w14:textId="77777777" w:rsidR="003E293D" w:rsidRPr="003E293D" w:rsidRDefault="003E293D" w:rsidP="00775F56">
      <w:pPr>
        <w:pStyle w:val="ListParagraph"/>
        <w:ind w:left="720" w:firstLine="0"/>
        <w:rPr>
          <w:sz w:val="28"/>
        </w:rPr>
      </w:pPr>
    </w:p>
    <w:p w14:paraId="04CA580B" w14:textId="3BD9F7CD" w:rsidR="003E293D" w:rsidRPr="003E293D" w:rsidRDefault="003E293D" w:rsidP="00775F56">
      <w:pPr>
        <w:pStyle w:val="ListParagraph"/>
        <w:numPr>
          <w:ilvl w:val="0"/>
          <w:numId w:val="13"/>
        </w:numPr>
        <w:ind w:left="720"/>
        <w:rPr>
          <w:sz w:val="28"/>
        </w:rPr>
      </w:pPr>
      <w:r w:rsidRPr="003E293D">
        <w:rPr>
          <w:b/>
          <w:bCs/>
          <w:sz w:val="28"/>
        </w:rPr>
        <w:t>Integration Testing</w:t>
      </w:r>
      <w:r w:rsidR="0055559E">
        <w:rPr>
          <w:b/>
          <w:bCs/>
          <w:sz w:val="28"/>
        </w:rPr>
        <w:t>:</w:t>
      </w:r>
      <w:r w:rsidRPr="003E293D">
        <w:rPr>
          <w:sz w:val="28"/>
        </w:rPr>
        <w:br/>
        <w:t>Integration testing was carried out to verify the interaction between different modules, including the frontend, Flask backend, and game engine. This ensured proper data flow and communication across the system.</w:t>
      </w:r>
    </w:p>
    <w:p w14:paraId="5B701A7A" w14:textId="77777777" w:rsidR="003E293D" w:rsidRPr="003E293D" w:rsidRDefault="003E293D" w:rsidP="00775F56">
      <w:pPr>
        <w:pStyle w:val="ListParagraph"/>
        <w:ind w:left="720" w:firstLine="0"/>
        <w:rPr>
          <w:sz w:val="28"/>
        </w:rPr>
      </w:pPr>
    </w:p>
    <w:p w14:paraId="61A046E8" w14:textId="34045182" w:rsidR="003E293D" w:rsidRPr="003E293D" w:rsidRDefault="003E293D" w:rsidP="00775F56">
      <w:pPr>
        <w:pStyle w:val="ListParagraph"/>
        <w:numPr>
          <w:ilvl w:val="0"/>
          <w:numId w:val="13"/>
        </w:numPr>
        <w:ind w:left="720"/>
        <w:rPr>
          <w:sz w:val="28"/>
        </w:rPr>
      </w:pPr>
      <w:r w:rsidRPr="003E293D">
        <w:rPr>
          <w:b/>
          <w:bCs/>
          <w:sz w:val="28"/>
        </w:rPr>
        <w:t>Functional Testing</w:t>
      </w:r>
      <w:r w:rsidR="0055559E">
        <w:rPr>
          <w:b/>
          <w:bCs/>
          <w:sz w:val="28"/>
        </w:rPr>
        <w:t>:</w:t>
      </w:r>
      <w:r w:rsidRPr="003E293D">
        <w:rPr>
          <w:sz w:val="28"/>
        </w:rPr>
        <w:br/>
        <w:t>Functional testing was used to validate that all features of the game, including gameplay mechanics and special card effects, work according to the defined rules and requirements.</w:t>
      </w:r>
    </w:p>
    <w:p w14:paraId="0CBDEB5E" w14:textId="77777777" w:rsidR="003E293D" w:rsidRPr="003E293D" w:rsidRDefault="003E293D" w:rsidP="00775F56">
      <w:pPr>
        <w:pStyle w:val="ListParagraph"/>
        <w:ind w:left="720" w:firstLine="0"/>
        <w:rPr>
          <w:sz w:val="28"/>
        </w:rPr>
      </w:pPr>
    </w:p>
    <w:p w14:paraId="5CCD12DD" w14:textId="24B7C07E" w:rsidR="003E293D" w:rsidRPr="003E293D" w:rsidRDefault="003E293D" w:rsidP="00775F56">
      <w:pPr>
        <w:pStyle w:val="ListParagraph"/>
        <w:numPr>
          <w:ilvl w:val="0"/>
          <w:numId w:val="13"/>
        </w:numPr>
        <w:ind w:left="720"/>
        <w:rPr>
          <w:sz w:val="28"/>
        </w:rPr>
      </w:pPr>
      <w:r w:rsidRPr="003E293D">
        <w:rPr>
          <w:b/>
          <w:bCs/>
          <w:sz w:val="28"/>
        </w:rPr>
        <w:t>Performance Testing</w:t>
      </w:r>
      <w:r w:rsidR="0055559E">
        <w:rPr>
          <w:b/>
          <w:bCs/>
          <w:sz w:val="28"/>
        </w:rPr>
        <w:t>:</w:t>
      </w:r>
      <w:r w:rsidRPr="003E293D">
        <w:rPr>
          <w:sz w:val="28"/>
        </w:rPr>
        <w:br/>
        <w:t>Performance testing evaluated the responsiveness and stability of the system during continuous gameplay and bot interactions, ensuring smooth and efficient operation.</w:t>
      </w:r>
    </w:p>
    <w:p w14:paraId="14D17A7F" w14:textId="77777777" w:rsidR="003E293D" w:rsidRDefault="003E293D">
      <w:pPr>
        <w:pStyle w:val="ListParagraph"/>
        <w:rPr>
          <w:sz w:val="28"/>
        </w:rPr>
      </w:pPr>
    </w:p>
    <w:p w14:paraId="79106247" w14:textId="77777777" w:rsidR="003E293D" w:rsidRDefault="003E293D">
      <w:pPr>
        <w:pStyle w:val="ListParagraph"/>
        <w:rPr>
          <w:sz w:val="28"/>
        </w:rPr>
      </w:pPr>
    </w:p>
    <w:p w14:paraId="3954AFD5" w14:textId="77777777" w:rsidR="003E293D" w:rsidRDefault="003E293D">
      <w:pPr>
        <w:pStyle w:val="ListParagraph"/>
        <w:rPr>
          <w:sz w:val="28"/>
        </w:rPr>
      </w:pPr>
    </w:p>
    <w:p w14:paraId="3897D5E8" w14:textId="77777777" w:rsidR="003E293D" w:rsidRDefault="003E293D">
      <w:pPr>
        <w:pStyle w:val="ListParagraph"/>
        <w:rPr>
          <w:sz w:val="28"/>
        </w:rPr>
      </w:pPr>
    </w:p>
    <w:p w14:paraId="7CA5A3C9" w14:textId="77777777" w:rsidR="003E293D" w:rsidRDefault="003E293D">
      <w:pPr>
        <w:pStyle w:val="ListParagraph"/>
        <w:rPr>
          <w:sz w:val="28"/>
        </w:rPr>
      </w:pPr>
    </w:p>
    <w:p w14:paraId="24E018E7" w14:textId="77777777" w:rsidR="003E293D" w:rsidRDefault="003E293D">
      <w:pPr>
        <w:pStyle w:val="ListParagraph"/>
        <w:rPr>
          <w:sz w:val="28"/>
        </w:rPr>
      </w:pPr>
    </w:p>
    <w:p w14:paraId="54107EE8" w14:textId="77777777" w:rsidR="003E293D" w:rsidRDefault="003E293D">
      <w:pPr>
        <w:pStyle w:val="ListParagraph"/>
        <w:rPr>
          <w:sz w:val="28"/>
        </w:rPr>
      </w:pPr>
    </w:p>
    <w:p w14:paraId="3F48EE39" w14:textId="77777777" w:rsidR="003E293D" w:rsidRDefault="003E293D">
      <w:pPr>
        <w:pStyle w:val="ListParagraph"/>
        <w:rPr>
          <w:sz w:val="28"/>
        </w:rPr>
      </w:pPr>
    </w:p>
    <w:p w14:paraId="3986F538" w14:textId="77777777" w:rsidR="003E293D" w:rsidRDefault="003E293D">
      <w:pPr>
        <w:pStyle w:val="ListParagraph"/>
        <w:rPr>
          <w:sz w:val="28"/>
        </w:rPr>
      </w:pPr>
    </w:p>
    <w:p w14:paraId="33522EAD" w14:textId="77777777" w:rsidR="003E293D" w:rsidRDefault="003E293D">
      <w:pPr>
        <w:pStyle w:val="ListParagraph"/>
        <w:rPr>
          <w:sz w:val="28"/>
        </w:rPr>
      </w:pPr>
    </w:p>
    <w:p w14:paraId="02038A4A" w14:textId="77777777" w:rsidR="003E293D" w:rsidRDefault="003E293D">
      <w:pPr>
        <w:pStyle w:val="ListParagraph"/>
        <w:rPr>
          <w:sz w:val="28"/>
        </w:rPr>
      </w:pPr>
    </w:p>
    <w:p w14:paraId="1F9B772C" w14:textId="77777777" w:rsidR="003E293D" w:rsidRDefault="003E293D">
      <w:pPr>
        <w:pStyle w:val="ListParagraph"/>
        <w:rPr>
          <w:sz w:val="28"/>
        </w:rPr>
      </w:pPr>
    </w:p>
    <w:p w14:paraId="307E7F69" w14:textId="77777777" w:rsidR="003E293D" w:rsidRDefault="003E293D">
      <w:pPr>
        <w:pStyle w:val="ListParagraph"/>
        <w:rPr>
          <w:sz w:val="28"/>
        </w:rPr>
      </w:pPr>
    </w:p>
    <w:p w14:paraId="6771B3A0" w14:textId="77777777" w:rsidR="003E293D" w:rsidRDefault="003E293D">
      <w:pPr>
        <w:pStyle w:val="ListParagraph"/>
        <w:rPr>
          <w:sz w:val="28"/>
        </w:rPr>
      </w:pPr>
    </w:p>
    <w:p w14:paraId="2A758C2C" w14:textId="77777777" w:rsidR="003E293D" w:rsidRDefault="003E293D">
      <w:pPr>
        <w:pStyle w:val="ListParagraph"/>
        <w:rPr>
          <w:sz w:val="28"/>
        </w:rPr>
      </w:pPr>
    </w:p>
    <w:p w14:paraId="6572F74A" w14:textId="77777777" w:rsidR="003E293D" w:rsidRDefault="003E293D">
      <w:pPr>
        <w:pStyle w:val="ListParagraph"/>
        <w:rPr>
          <w:sz w:val="28"/>
        </w:rPr>
      </w:pPr>
    </w:p>
    <w:p w14:paraId="54838290" w14:textId="77777777" w:rsidR="003E293D" w:rsidRDefault="003E293D">
      <w:pPr>
        <w:pStyle w:val="ListParagraph"/>
        <w:rPr>
          <w:sz w:val="28"/>
        </w:rPr>
      </w:pPr>
    </w:p>
    <w:p w14:paraId="050C5BDC" w14:textId="77777777" w:rsidR="003E293D" w:rsidRDefault="003E293D">
      <w:pPr>
        <w:pStyle w:val="ListParagraph"/>
        <w:rPr>
          <w:sz w:val="28"/>
        </w:rPr>
      </w:pPr>
    </w:p>
    <w:p w14:paraId="3B653ED5" w14:textId="77777777" w:rsidR="003E293D" w:rsidRDefault="003E293D">
      <w:pPr>
        <w:pStyle w:val="ListParagraph"/>
        <w:rPr>
          <w:sz w:val="28"/>
        </w:rPr>
      </w:pPr>
    </w:p>
    <w:p w14:paraId="4302B335" w14:textId="77777777" w:rsidR="003E293D" w:rsidRDefault="003E293D">
      <w:pPr>
        <w:pStyle w:val="ListParagraph"/>
        <w:rPr>
          <w:sz w:val="28"/>
        </w:rPr>
      </w:pPr>
    </w:p>
    <w:p w14:paraId="2D0ED689" w14:textId="77777777" w:rsidR="003E293D" w:rsidRDefault="003E293D">
      <w:pPr>
        <w:pStyle w:val="ListParagraph"/>
        <w:rPr>
          <w:sz w:val="28"/>
        </w:rPr>
      </w:pPr>
    </w:p>
    <w:p w14:paraId="658E6089" w14:textId="11CDF237" w:rsidR="003E293D" w:rsidRDefault="003E293D" w:rsidP="00775F56">
      <w:pPr>
        <w:pStyle w:val="ListParagraph"/>
        <w:ind w:left="425"/>
        <w:rPr>
          <w:b/>
          <w:bCs/>
          <w:sz w:val="28"/>
        </w:rPr>
      </w:pPr>
      <w:r w:rsidRPr="003E293D">
        <w:rPr>
          <w:b/>
          <w:bCs/>
          <w:sz w:val="28"/>
        </w:rPr>
        <w:lastRenderedPageBreak/>
        <w:t>Result:</w:t>
      </w:r>
      <w:r>
        <w:rPr>
          <w:b/>
          <w:bCs/>
          <w:sz w:val="28"/>
        </w:rPr>
        <w:t xml:space="preserve"> Output Images</w:t>
      </w:r>
    </w:p>
    <w:p w14:paraId="24D1E619" w14:textId="77777777" w:rsidR="00860B74" w:rsidRDefault="00860B74" w:rsidP="00775F56">
      <w:pPr>
        <w:pStyle w:val="ListParagraph"/>
        <w:ind w:left="425"/>
        <w:rPr>
          <w:b/>
          <w:bCs/>
          <w:sz w:val="28"/>
        </w:rPr>
      </w:pPr>
    </w:p>
    <w:p w14:paraId="466E6FDD" w14:textId="77777777" w:rsidR="003E293D" w:rsidRDefault="003E293D" w:rsidP="00775F56">
      <w:pPr>
        <w:pStyle w:val="ListParagraph"/>
        <w:ind w:left="425"/>
        <w:jc w:val="center"/>
        <w:rPr>
          <w:b/>
          <w:bCs/>
          <w:sz w:val="28"/>
        </w:rPr>
      </w:pPr>
    </w:p>
    <w:p w14:paraId="255003FF" w14:textId="77777777" w:rsidR="003E293D" w:rsidRDefault="003E293D" w:rsidP="00775F56">
      <w:pPr>
        <w:jc w:val="center"/>
      </w:pPr>
      <w:r>
        <w:rPr>
          <w:noProof/>
        </w:rPr>
        <w:drawing>
          <wp:inline distT="0" distB="0" distL="0" distR="0" wp14:anchorId="20711DED" wp14:editId="2E95CE36">
            <wp:extent cx="5731510" cy="3104515"/>
            <wp:effectExtent l="0" t="0" r="2540" b="635"/>
            <wp:docPr id="221216567" name="Picture 22121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104515"/>
                    </a:xfrm>
                    <a:prstGeom prst="rect">
                      <a:avLst/>
                    </a:prstGeom>
                  </pic:spPr>
                </pic:pic>
              </a:graphicData>
            </a:graphic>
          </wp:inline>
        </w:drawing>
      </w:r>
    </w:p>
    <w:p w14:paraId="15E57E87" w14:textId="237516D0" w:rsidR="003E293D" w:rsidRDefault="003E293D" w:rsidP="00775F56">
      <w:pPr>
        <w:jc w:val="center"/>
      </w:pPr>
      <w:r>
        <w:t>Fig.1</w:t>
      </w:r>
    </w:p>
    <w:p w14:paraId="5DF8F936" w14:textId="337D69AE" w:rsidR="00860B74" w:rsidRDefault="00860B74" w:rsidP="00775F56">
      <w:pPr>
        <w:jc w:val="center"/>
      </w:pPr>
    </w:p>
    <w:p w14:paraId="6D4C029D" w14:textId="77777777" w:rsidR="00860B74" w:rsidRDefault="00860B74" w:rsidP="00775F56">
      <w:pPr>
        <w:jc w:val="center"/>
      </w:pPr>
    </w:p>
    <w:p w14:paraId="09B60A2F" w14:textId="77777777" w:rsidR="003E293D" w:rsidRDefault="003E293D" w:rsidP="00775F56">
      <w:pPr>
        <w:jc w:val="center"/>
      </w:pPr>
    </w:p>
    <w:p w14:paraId="27B1578F" w14:textId="77777777" w:rsidR="003E293D" w:rsidRDefault="003E293D" w:rsidP="00775F56">
      <w:pPr>
        <w:jc w:val="center"/>
      </w:pPr>
      <w:r>
        <w:rPr>
          <w:noProof/>
        </w:rPr>
        <w:drawing>
          <wp:inline distT="0" distB="0" distL="0" distR="0" wp14:anchorId="4414C189" wp14:editId="6B518F64">
            <wp:extent cx="5731510" cy="3104515"/>
            <wp:effectExtent l="0" t="0" r="2540" b="635"/>
            <wp:docPr id="1448174509" name="Picture 1448174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104515"/>
                    </a:xfrm>
                    <a:prstGeom prst="rect">
                      <a:avLst/>
                    </a:prstGeom>
                  </pic:spPr>
                </pic:pic>
              </a:graphicData>
            </a:graphic>
          </wp:inline>
        </w:drawing>
      </w:r>
    </w:p>
    <w:p w14:paraId="631D706B" w14:textId="252004B5" w:rsidR="003E293D" w:rsidRDefault="003E293D" w:rsidP="00775F56">
      <w:pPr>
        <w:jc w:val="center"/>
      </w:pPr>
      <w:r>
        <w:t>Fig.2</w:t>
      </w:r>
    </w:p>
    <w:p w14:paraId="5978E26A" w14:textId="77777777" w:rsidR="003E293D" w:rsidRDefault="003E293D" w:rsidP="00775F56">
      <w:pPr>
        <w:jc w:val="center"/>
      </w:pPr>
    </w:p>
    <w:p w14:paraId="278BED62" w14:textId="77777777" w:rsidR="003E293D" w:rsidRDefault="003E293D" w:rsidP="00775F56">
      <w:pPr>
        <w:jc w:val="center"/>
        <w:rPr>
          <w:noProof/>
        </w:rPr>
      </w:pPr>
    </w:p>
    <w:p w14:paraId="34DB024C" w14:textId="77777777" w:rsidR="003E293D" w:rsidRDefault="003E293D" w:rsidP="00775F56">
      <w:pPr>
        <w:jc w:val="center"/>
        <w:rPr>
          <w:noProof/>
        </w:rPr>
      </w:pPr>
    </w:p>
    <w:p w14:paraId="3999D1C3" w14:textId="77777777" w:rsidR="003E293D" w:rsidRDefault="003E293D" w:rsidP="00775F56">
      <w:pPr>
        <w:jc w:val="center"/>
        <w:rPr>
          <w:noProof/>
        </w:rPr>
      </w:pPr>
    </w:p>
    <w:p w14:paraId="6E955A3F" w14:textId="77777777" w:rsidR="003E293D" w:rsidRDefault="003E293D" w:rsidP="00775F56">
      <w:pPr>
        <w:jc w:val="center"/>
        <w:rPr>
          <w:noProof/>
        </w:rPr>
      </w:pPr>
    </w:p>
    <w:p w14:paraId="7F57AD47" w14:textId="77777777" w:rsidR="003E293D" w:rsidRDefault="003E293D" w:rsidP="00775F56">
      <w:pPr>
        <w:jc w:val="center"/>
        <w:rPr>
          <w:noProof/>
        </w:rPr>
      </w:pPr>
    </w:p>
    <w:p w14:paraId="3DB09E36" w14:textId="77777777" w:rsidR="003E293D" w:rsidRDefault="003E293D" w:rsidP="00775F56">
      <w:pPr>
        <w:jc w:val="center"/>
        <w:rPr>
          <w:noProof/>
        </w:rPr>
      </w:pPr>
    </w:p>
    <w:p w14:paraId="45BD7F10" w14:textId="77777777" w:rsidR="003E293D" w:rsidRDefault="003E293D" w:rsidP="00775F56">
      <w:pPr>
        <w:jc w:val="center"/>
        <w:rPr>
          <w:noProof/>
        </w:rPr>
      </w:pPr>
    </w:p>
    <w:p w14:paraId="2CA1E784" w14:textId="77777777" w:rsidR="003E293D" w:rsidRDefault="003E293D" w:rsidP="00775F56">
      <w:pPr>
        <w:jc w:val="center"/>
        <w:rPr>
          <w:noProof/>
        </w:rPr>
      </w:pPr>
    </w:p>
    <w:p w14:paraId="36C9599F" w14:textId="77777777" w:rsidR="003E293D" w:rsidRDefault="003E293D" w:rsidP="00775F56">
      <w:pPr>
        <w:jc w:val="center"/>
        <w:rPr>
          <w:noProof/>
        </w:rPr>
      </w:pPr>
    </w:p>
    <w:p w14:paraId="0D92D1B4" w14:textId="58614B20" w:rsidR="003E293D" w:rsidRDefault="003E293D" w:rsidP="00775F56">
      <w:pPr>
        <w:jc w:val="center"/>
      </w:pPr>
      <w:r>
        <w:rPr>
          <w:noProof/>
        </w:rPr>
        <w:drawing>
          <wp:inline distT="0" distB="0" distL="0" distR="0" wp14:anchorId="32F6DB60" wp14:editId="434AC904">
            <wp:extent cx="5731510" cy="310451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104515"/>
                    </a:xfrm>
                    <a:prstGeom prst="rect">
                      <a:avLst/>
                    </a:prstGeom>
                  </pic:spPr>
                </pic:pic>
              </a:graphicData>
            </a:graphic>
          </wp:inline>
        </w:drawing>
      </w:r>
    </w:p>
    <w:p w14:paraId="796C9113" w14:textId="481F7494" w:rsidR="003E293D" w:rsidRDefault="003E293D" w:rsidP="00775F56">
      <w:pPr>
        <w:jc w:val="center"/>
      </w:pPr>
      <w:r>
        <w:t>Fig.3</w:t>
      </w:r>
    </w:p>
    <w:p w14:paraId="5483AE05" w14:textId="180D290A" w:rsidR="003E293D" w:rsidRDefault="003E293D" w:rsidP="00775F56">
      <w:pPr>
        <w:jc w:val="center"/>
      </w:pPr>
    </w:p>
    <w:p w14:paraId="4BEC1C9B" w14:textId="3C123416" w:rsidR="00860B74" w:rsidRDefault="00860B74" w:rsidP="00775F56">
      <w:pPr>
        <w:jc w:val="center"/>
      </w:pPr>
    </w:p>
    <w:p w14:paraId="2164F84D" w14:textId="77777777" w:rsidR="00860B74" w:rsidRDefault="00860B74" w:rsidP="00775F56">
      <w:pPr>
        <w:jc w:val="center"/>
      </w:pPr>
    </w:p>
    <w:p w14:paraId="5AB7E888" w14:textId="77777777" w:rsidR="003E293D" w:rsidRDefault="003E293D" w:rsidP="00775F56">
      <w:pPr>
        <w:jc w:val="center"/>
      </w:pPr>
      <w:r>
        <w:rPr>
          <w:noProof/>
        </w:rPr>
        <w:drawing>
          <wp:inline distT="0" distB="0" distL="0" distR="0" wp14:anchorId="270E81CF" wp14:editId="7296B67E">
            <wp:extent cx="5731510" cy="3104515"/>
            <wp:effectExtent l="0" t="0" r="2540" b="635"/>
            <wp:docPr id="1045532797" name="Picture 104553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104515"/>
                    </a:xfrm>
                    <a:prstGeom prst="rect">
                      <a:avLst/>
                    </a:prstGeom>
                  </pic:spPr>
                </pic:pic>
              </a:graphicData>
            </a:graphic>
          </wp:inline>
        </w:drawing>
      </w:r>
    </w:p>
    <w:p w14:paraId="5C6086C4" w14:textId="0422ABB0" w:rsidR="003E293D" w:rsidRDefault="003E293D" w:rsidP="00775F56">
      <w:pPr>
        <w:jc w:val="center"/>
      </w:pPr>
      <w:r>
        <w:t>Fig.4</w:t>
      </w:r>
    </w:p>
    <w:p w14:paraId="2EFFDC0E" w14:textId="77777777" w:rsidR="003E293D" w:rsidRDefault="003E293D" w:rsidP="00775F56">
      <w:pPr>
        <w:jc w:val="center"/>
      </w:pPr>
    </w:p>
    <w:p w14:paraId="60D3F6BE" w14:textId="77777777" w:rsidR="003E293D" w:rsidRDefault="003E293D" w:rsidP="00775F56">
      <w:pPr>
        <w:jc w:val="center"/>
      </w:pPr>
    </w:p>
    <w:p w14:paraId="2B13012E" w14:textId="77777777" w:rsidR="003E293D" w:rsidRDefault="003E293D" w:rsidP="00775F56">
      <w:pPr>
        <w:jc w:val="center"/>
      </w:pPr>
    </w:p>
    <w:p w14:paraId="74D7E82C" w14:textId="77777777" w:rsidR="003E293D" w:rsidRDefault="003E293D" w:rsidP="00775F56">
      <w:pPr>
        <w:jc w:val="center"/>
      </w:pPr>
    </w:p>
    <w:p w14:paraId="34CD55C4" w14:textId="77777777" w:rsidR="003E293D" w:rsidRDefault="003E293D" w:rsidP="00775F56">
      <w:pPr>
        <w:jc w:val="center"/>
      </w:pPr>
    </w:p>
    <w:p w14:paraId="3621862D" w14:textId="77777777" w:rsidR="003E293D" w:rsidRDefault="003E293D" w:rsidP="00775F56">
      <w:pPr>
        <w:jc w:val="center"/>
      </w:pPr>
    </w:p>
    <w:p w14:paraId="1483CB4B" w14:textId="77777777" w:rsidR="003E293D" w:rsidRDefault="003E293D" w:rsidP="00775F56">
      <w:pPr>
        <w:jc w:val="center"/>
      </w:pPr>
    </w:p>
    <w:p w14:paraId="5EB733A9" w14:textId="77777777" w:rsidR="003E293D" w:rsidRDefault="003E293D" w:rsidP="00775F56">
      <w:pPr>
        <w:jc w:val="center"/>
      </w:pPr>
    </w:p>
    <w:p w14:paraId="5102F23B" w14:textId="77777777" w:rsidR="003E293D" w:rsidRDefault="003E293D" w:rsidP="00775F56">
      <w:pPr>
        <w:jc w:val="center"/>
      </w:pPr>
    </w:p>
    <w:p w14:paraId="4AB3EB61" w14:textId="77777777" w:rsidR="003E293D" w:rsidRDefault="003E293D" w:rsidP="00775F56">
      <w:pPr>
        <w:jc w:val="center"/>
      </w:pPr>
    </w:p>
    <w:p w14:paraId="56C1DC10" w14:textId="77777777" w:rsidR="003E293D" w:rsidRDefault="003E293D" w:rsidP="00775F56">
      <w:pPr>
        <w:jc w:val="center"/>
      </w:pPr>
    </w:p>
    <w:p w14:paraId="7E1EF37A" w14:textId="13210560" w:rsidR="003E293D" w:rsidRDefault="003E293D" w:rsidP="00775F56">
      <w:pPr>
        <w:jc w:val="center"/>
      </w:pPr>
      <w:r>
        <w:rPr>
          <w:noProof/>
        </w:rPr>
        <w:drawing>
          <wp:inline distT="0" distB="0" distL="0" distR="0" wp14:anchorId="1AE3E6E1" wp14:editId="341CF6D1">
            <wp:extent cx="5731510" cy="31045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104515"/>
                    </a:xfrm>
                    <a:prstGeom prst="rect">
                      <a:avLst/>
                    </a:prstGeom>
                  </pic:spPr>
                </pic:pic>
              </a:graphicData>
            </a:graphic>
          </wp:inline>
        </w:drawing>
      </w:r>
    </w:p>
    <w:p w14:paraId="16B7A8D6" w14:textId="477B8DCA" w:rsidR="003E293D" w:rsidRDefault="003E293D" w:rsidP="00775F56">
      <w:pPr>
        <w:jc w:val="center"/>
      </w:pPr>
      <w:r>
        <w:t>Fig.5</w:t>
      </w:r>
    </w:p>
    <w:p w14:paraId="046F8D34" w14:textId="39966050" w:rsidR="003E293D" w:rsidRDefault="003E293D" w:rsidP="00775F56">
      <w:pPr>
        <w:jc w:val="center"/>
      </w:pPr>
    </w:p>
    <w:p w14:paraId="58F9BBB2" w14:textId="7FA2854F" w:rsidR="00860B74" w:rsidRDefault="00860B74" w:rsidP="00775F56">
      <w:pPr>
        <w:jc w:val="center"/>
      </w:pPr>
    </w:p>
    <w:p w14:paraId="18E12C40" w14:textId="77777777" w:rsidR="00860B74" w:rsidRDefault="00860B74" w:rsidP="00775F56">
      <w:pPr>
        <w:jc w:val="center"/>
      </w:pPr>
    </w:p>
    <w:p w14:paraId="4688BD5C" w14:textId="77777777" w:rsidR="003E293D" w:rsidRDefault="003E293D" w:rsidP="00775F56">
      <w:pPr>
        <w:jc w:val="center"/>
      </w:pPr>
      <w:r>
        <w:rPr>
          <w:noProof/>
        </w:rPr>
        <w:drawing>
          <wp:inline distT="0" distB="0" distL="0" distR="0" wp14:anchorId="563588CA" wp14:editId="5ECD978E">
            <wp:extent cx="5731510" cy="3104515"/>
            <wp:effectExtent l="0" t="0" r="2540" b="635"/>
            <wp:docPr id="902318241" name="Picture 90231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104515"/>
                    </a:xfrm>
                    <a:prstGeom prst="rect">
                      <a:avLst/>
                    </a:prstGeom>
                  </pic:spPr>
                </pic:pic>
              </a:graphicData>
            </a:graphic>
          </wp:inline>
        </w:drawing>
      </w:r>
    </w:p>
    <w:p w14:paraId="06D5587A" w14:textId="29075D6F" w:rsidR="003E293D" w:rsidRDefault="003E293D" w:rsidP="00775F56">
      <w:pPr>
        <w:jc w:val="center"/>
      </w:pPr>
      <w:r>
        <w:t>Fig.6</w:t>
      </w:r>
    </w:p>
    <w:p w14:paraId="18548D2F" w14:textId="77777777" w:rsidR="003E293D" w:rsidRDefault="003E293D" w:rsidP="00775F56">
      <w:pPr>
        <w:jc w:val="center"/>
      </w:pPr>
    </w:p>
    <w:p w14:paraId="18CFAFF7" w14:textId="77777777" w:rsidR="003E293D" w:rsidRDefault="003E293D" w:rsidP="00775F56">
      <w:pPr>
        <w:jc w:val="center"/>
      </w:pPr>
    </w:p>
    <w:p w14:paraId="41A7F5DA" w14:textId="77777777" w:rsidR="003E293D" w:rsidRDefault="003E293D" w:rsidP="00775F56">
      <w:pPr>
        <w:jc w:val="center"/>
      </w:pPr>
    </w:p>
    <w:p w14:paraId="1374E030" w14:textId="77777777" w:rsidR="003E293D" w:rsidRDefault="003E293D" w:rsidP="00775F56">
      <w:pPr>
        <w:jc w:val="center"/>
      </w:pPr>
    </w:p>
    <w:p w14:paraId="156B566D" w14:textId="77777777" w:rsidR="003E293D" w:rsidRDefault="003E293D" w:rsidP="00775F56">
      <w:pPr>
        <w:jc w:val="center"/>
      </w:pPr>
    </w:p>
    <w:p w14:paraId="7C690493" w14:textId="77777777" w:rsidR="003E293D" w:rsidRDefault="003E293D" w:rsidP="00775F56">
      <w:pPr>
        <w:jc w:val="center"/>
      </w:pPr>
    </w:p>
    <w:p w14:paraId="59251F86" w14:textId="77777777" w:rsidR="003E293D" w:rsidRDefault="003E293D" w:rsidP="00775F56">
      <w:pPr>
        <w:jc w:val="center"/>
      </w:pPr>
    </w:p>
    <w:p w14:paraId="631CCE56" w14:textId="77777777" w:rsidR="003E293D" w:rsidRDefault="003E293D" w:rsidP="00775F56">
      <w:pPr>
        <w:jc w:val="center"/>
      </w:pPr>
    </w:p>
    <w:p w14:paraId="584F6C19" w14:textId="116B532B" w:rsidR="003E293D" w:rsidRDefault="003E293D" w:rsidP="00775F56"/>
    <w:p w14:paraId="5D6249C6" w14:textId="2E8DDBD2" w:rsidR="00860B74" w:rsidRDefault="00860B74" w:rsidP="00775F56"/>
    <w:p w14:paraId="1336E5ED" w14:textId="77777777" w:rsidR="001A6B1E" w:rsidRDefault="001A6B1E" w:rsidP="00775F56"/>
    <w:p w14:paraId="41B002EF" w14:textId="77777777" w:rsidR="003E293D" w:rsidRDefault="003E293D" w:rsidP="00775F56">
      <w:pPr>
        <w:jc w:val="center"/>
      </w:pPr>
      <w:r>
        <w:rPr>
          <w:noProof/>
        </w:rPr>
        <w:drawing>
          <wp:inline distT="0" distB="0" distL="0" distR="0" wp14:anchorId="103C0B30" wp14:editId="6A85F9CA">
            <wp:extent cx="5731510" cy="3104515"/>
            <wp:effectExtent l="0" t="0" r="2540" b="635"/>
            <wp:docPr id="1704806714" name="Picture 170480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104515"/>
                    </a:xfrm>
                    <a:prstGeom prst="rect">
                      <a:avLst/>
                    </a:prstGeom>
                  </pic:spPr>
                </pic:pic>
              </a:graphicData>
            </a:graphic>
          </wp:inline>
        </w:drawing>
      </w:r>
    </w:p>
    <w:p w14:paraId="5B0A5750" w14:textId="09C5B813" w:rsidR="003E293D" w:rsidRDefault="003E293D" w:rsidP="00775F56">
      <w:pPr>
        <w:jc w:val="center"/>
      </w:pPr>
      <w:r>
        <w:t>Fig.7</w:t>
      </w:r>
    </w:p>
    <w:p w14:paraId="186D50A9" w14:textId="1EB510C4" w:rsidR="003E293D" w:rsidRDefault="003E293D" w:rsidP="00775F56">
      <w:pPr>
        <w:jc w:val="center"/>
      </w:pPr>
    </w:p>
    <w:p w14:paraId="2350EEE5" w14:textId="72E989CD" w:rsidR="00860B74" w:rsidRDefault="00860B74" w:rsidP="00775F56">
      <w:pPr>
        <w:jc w:val="center"/>
      </w:pPr>
    </w:p>
    <w:p w14:paraId="045869AC" w14:textId="77777777" w:rsidR="00860B74" w:rsidRDefault="00860B74" w:rsidP="00775F56">
      <w:pPr>
        <w:jc w:val="center"/>
      </w:pPr>
    </w:p>
    <w:p w14:paraId="34BC21F6" w14:textId="77777777" w:rsidR="003E293D" w:rsidRDefault="003E293D" w:rsidP="00775F56">
      <w:pPr>
        <w:jc w:val="center"/>
      </w:pPr>
      <w:r>
        <w:rPr>
          <w:noProof/>
        </w:rPr>
        <w:drawing>
          <wp:inline distT="0" distB="0" distL="0" distR="0" wp14:anchorId="30CCB3EB" wp14:editId="381F09AD">
            <wp:extent cx="5731510" cy="3104515"/>
            <wp:effectExtent l="0" t="0" r="2540" b="635"/>
            <wp:docPr id="1976230137" name="Picture 197623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104515"/>
                    </a:xfrm>
                    <a:prstGeom prst="rect">
                      <a:avLst/>
                    </a:prstGeom>
                  </pic:spPr>
                </pic:pic>
              </a:graphicData>
            </a:graphic>
          </wp:inline>
        </w:drawing>
      </w:r>
    </w:p>
    <w:p w14:paraId="306FA78B" w14:textId="01274FC0" w:rsidR="003E293D" w:rsidRDefault="003E293D" w:rsidP="00775F56">
      <w:pPr>
        <w:jc w:val="center"/>
      </w:pPr>
      <w:r>
        <w:t>Fig.8</w:t>
      </w:r>
    </w:p>
    <w:p w14:paraId="75B3BE53" w14:textId="77777777" w:rsidR="003E293D" w:rsidRDefault="003E293D" w:rsidP="00775F56">
      <w:pPr>
        <w:jc w:val="center"/>
      </w:pPr>
    </w:p>
    <w:p w14:paraId="1661B535" w14:textId="77777777" w:rsidR="003E293D" w:rsidRDefault="003E293D" w:rsidP="00775F56">
      <w:pPr>
        <w:jc w:val="center"/>
      </w:pPr>
    </w:p>
    <w:p w14:paraId="469FB755" w14:textId="77777777" w:rsidR="003E293D" w:rsidRDefault="003E293D" w:rsidP="00775F56">
      <w:pPr>
        <w:jc w:val="center"/>
      </w:pPr>
    </w:p>
    <w:p w14:paraId="2692AD82" w14:textId="77777777" w:rsidR="003E293D" w:rsidRDefault="003E293D" w:rsidP="00775F56">
      <w:pPr>
        <w:jc w:val="center"/>
      </w:pPr>
    </w:p>
    <w:p w14:paraId="665AEA59" w14:textId="77777777" w:rsidR="003E293D" w:rsidRDefault="003E293D" w:rsidP="00775F56">
      <w:pPr>
        <w:jc w:val="center"/>
      </w:pPr>
    </w:p>
    <w:p w14:paraId="6CC2E6A6" w14:textId="77777777" w:rsidR="003E293D" w:rsidRDefault="003E293D" w:rsidP="00775F56">
      <w:pPr>
        <w:jc w:val="center"/>
      </w:pPr>
    </w:p>
    <w:p w14:paraId="77B29D18" w14:textId="77777777" w:rsidR="003E293D" w:rsidRDefault="003E293D" w:rsidP="00775F56">
      <w:pPr>
        <w:jc w:val="center"/>
      </w:pPr>
    </w:p>
    <w:p w14:paraId="622D1512" w14:textId="77777777" w:rsidR="003E293D" w:rsidRDefault="003E293D" w:rsidP="00775F56">
      <w:pPr>
        <w:jc w:val="center"/>
      </w:pPr>
    </w:p>
    <w:p w14:paraId="4880C7A0" w14:textId="77777777" w:rsidR="003E293D" w:rsidRDefault="003E293D" w:rsidP="00775F56">
      <w:pPr>
        <w:jc w:val="center"/>
      </w:pPr>
    </w:p>
    <w:p w14:paraId="66AF89A0" w14:textId="77777777" w:rsidR="003E293D" w:rsidRDefault="003E293D" w:rsidP="00775F56">
      <w:pPr>
        <w:jc w:val="center"/>
      </w:pPr>
    </w:p>
    <w:p w14:paraId="31A04388" w14:textId="77777777" w:rsidR="003E293D" w:rsidRDefault="003E293D" w:rsidP="00775F56">
      <w:pPr>
        <w:jc w:val="center"/>
      </w:pPr>
    </w:p>
    <w:p w14:paraId="467B5CC8" w14:textId="77777777" w:rsidR="003E293D" w:rsidRDefault="003E293D" w:rsidP="00775F56">
      <w:pPr>
        <w:jc w:val="center"/>
      </w:pPr>
      <w:r>
        <w:rPr>
          <w:noProof/>
        </w:rPr>
        <w:drawing>
          <wp:inline distT="0" distB="0" distL="0" distR="0" wp14:anchorId="19C2FA62" wp14:editId="680C2E7B">
            <wp:extent cx="5731510" cy="310451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104515"/>
                    </a:xfrm>
                    <a:prstGeom prst="rect">
                      <a:avLst/>
                    </a:prstGeom>
                  </pic:spPr>
                </pic:pic>
              </a:graphicData>
            </a:graphic>
          </wp:inline>
        </w:drawing>
      </w:r>
    </w:p>
    <w:p w14:paraId="7E8627AA" w14:textId="2D3720CE" w:rsidR="003E293D" w:rsidRDefault="003E293D" w:rsidP="00775F56">
      <w:pPr>
        <w:jc w:val="center"/>
      </w:pPr>
      <w:r>
        <w:t>Fig.9</w:t>
      </w:r>
    </w:p>
    <w:p w14:paraId="05A343F8" w14:textId="4EDAAA0D" w:rsidR="003E293D" w:rsidRDefault="003E293D" w:rsidP="00775F56">
      <w:pPr>
        <w:jc w:val="center"/>
      </w:pPr>
    </w:p>
    <w:p w14:paraId="35BA81E6" w14:textId="4F1631D7" w:rsidR="00860B74" w:rsidRDefault="00860B74" w:rsidP="00775F56">
      <w:pPr>
        <w:jc w:val="center"/>
      </w:pPr>
    </w:p>
    <w:p w14:paraId="2182E46B" w14:textId="77777777" w:rsidR="00860B74" w:rsidRDefault="00860B74" w:rsidP="00775F56">
      <w:pPr>
        <w:jc w:val="center"/>
      </w:pPr>
    </w:p>
    <w:p w14:paraId="6373365E" w14:textId="77777777" w:rsidR="003E293D" w:rsidRDefault="003E293D" w:rsidP="00775F56">
      <w:pPr>
        <w:jc w:val="center"/>
      </w:pPr>
      <w:r>
        <w:rPr>
          <w:noProof/>
        </w:rPr>
        <w:drawing>
          <wp:inline distT="0" distB="0" distL="0" distR="0" wp14:anchorId="36601D52" wp14:editId="20519733">
            <wp:extent cx="5731510" cy="3104515"/>
            <wp:effectExtent l="0" t="0" r="2540" b="635"/>
            <wp:docPr id="483562821" name="Picture 48356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104515"/>
                    </a:xfrm>
                    <a:prstGeom prst="rect">
                      <a:avLst/>
                    </a:prstGeom>
                  </pic:spPr>
                </pic:pic>
              </a:graphicData>
            </a:graphic>
          </wp:inline>
        </w:drawing>
      </w:r>
    </w:p>
    <w:p w14:paraId="55F9939B" w14:textId="6A6D9D0F" w:rsidR="003E293D" w:rsidRDefault="003E293D" w:rsidP="00775F56">
      <w:pPr>
        <w:jc w:val="center"/>
      </w:pPr>
      <w:r>
        <w:t>Fig.10</w:t>
      </w:r>
    </w:p>
    <w:p w14:paraId="2AE2C4CD" w14:textId="77777777" w:rsidR="003E293D" w:rsidRDefault="003E293D" w:rsidP="00775F56">
      <w:pPr>
        <w:jc w:val="center"/>
      </w:pPr>
    </w:p>
    <w:p w14:paraId="41BDDABD" w14:textId="77777777" w:rsidR="003E293D" w:rsidRDefault="003E293D" w:rsidP="00775F56">
      <w:pPr>
        <w:jc w:val="center"/>
      </w:pPr>
    </w:p>
    <w:p w14:paraId="031AEC20" w14:textId="77777777" w:rsidR="003E293D" w:rsidRDefault="003E293D" w:rsidP="00775F56">
      <w:pPr>
        <w:jc w:val="center"/>
      </w:pPr>
    </w:p>
    <w:p w14:paraId="6D3DAAC6" w14:textId="77777777" w:rsidR="003E293D" w:rsidRDefault="003E293D" w:rsidP="00775F56">
      <w:pPr>
        <w:jc w:val="center"/>
      </w:pPr>
    </w:p>
    <w:p w14:paraId="6DE4E41A" w14:textId="77777777" w:rsidR="003E293D" w:rsidRDefault="003E293D" w:rsidP="00775F56">
      <w:pPr>
        <w:jc w:val="center"/>
      </w:pPr>
    </w:p>
    <w:p w14:paraId="531869A3" w14:textId="77777777" w:rsidR="003E293D" w:rsidRDefault="003E293D" w:rsidP="00775F56">
      <w:pPr>
        <w:jc w:val="center"/>
      </w:pPr>
    </w:p>
    <w:p w14:paraId="1CA7BD25" w14:textId="77777777" w:rsidR="003E293D" w:rsidRDefault="003E293D" w:rsidP="00775F56">
      <w:pPr>
        <w:jc w:val="center"/>
      </w:pPr>
    </w:p>
    <w:p w14:paraId="00CDA233" w14:textId="77777777" w:rsidR="003E293D" w:rsidRDefault="003E293D" w:rsidP="00775F56">
      <w:pPr>
        <w:jc w:val="center"/>
      </w:pPr>
    </w:p>
    <w:p w14:paraId="4780972C" w14:textId="77777777" w:rsidR="003E293D" w:rsidRDefault="003E293D" w:rsidP="00775F56">
      <w:pPr>
        <w:jc w:val="center"/>
      </w:pPr>
    </w:p>
    <w:p w14:paraId="00AB2F4D" w14:textId="77777777" w:rsidR="003E293D" w:rsidRDefault="003E293D" w:rsidP="00775F56">
      <w:pPr>
        <w:jc w:val="center"/>
      </w:pPr>
    </w:p>
    <w:p w14:paraId="05EF93A0" w14:textId="77777777" w:rsidR="003E293D" w:rsidRDefault="003E293D" w:rsidP="00775F56">
      <w:pPr>
        <w:jc w:val="center"/>
      </w:pPr>
    </w:p>
    <w:p w14:paraId="1F7B4179" w14:textId="77777777" w:rsidR="003E293D" w:rsidRDefault="003E293D" w:rsidP="00775F56">
      <w:pPr>
        <w:jc w:val="center"/>
      </w:pPr>
    </w:p>
    <w:p w14:paraId="62A08AE1" w14:textId="77777777" w:rsidR="003E293D" w:rsidRDefault="003E293D" w:rsidP="00775F56">
      <w:pPr>
        <w:jc w:val="center"/>
      </w:pPr>
      <w:r>
        <w:rPr>
          <w:noProof/>
        </w:rPr>
        <w:drawing>
          <wp:inline distT="0" distB="0" distL="0" distR="0" wp14:anchorId="75225325" wp14:editId="40DCA78E">
            <wp:extent cx="5731510" cy="31045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104515"/>
                    </a:xfrm>
                    <a:prstGeom prst="rect">
                      <a:avLst/>
                    </a:prstGeom>
                  </pic:spPr>
                </pic:pic>
              </a:graphicData>
            </a:graphic>
          </wp:inline>
        </w:drawing>
      </w:r>
    </w:p>
    <w:p w14:paraId="52DAC226" w14:textId="409A735E" w:rsidR="003E293D" w:rsidRDefault="003E293D" w:rsidP="00775F56">
      <w:pPr>
        <w:jc w:val="center"/>
      </w:pPr>
      <w:r>
        <w:t>Fig.11</w:t>
      </w:r>
    </w:p>
    <w:p w14:paraId="43FCD751" w14:textId="35819225" w:rsidR="003E293D" w:rsidRDefault="003E293D" w:rsidP="00775F56">
      <w:pPr>
        <w:jc w:val="center"/>
      </w:pPr>
    </w:p>
    <w:p w14:paraId="46D074E6" w14:textId="46218521" w:rsidR="00860B74" w:rsidRDefault="00860B74" w:rsidP="00775F56">
      <w:pPr>
        <w:jc w:val="center"/>
      </w:pPr>
    </w:p>
    <w:p w14:paraId="0EFD1A35" w14:textId="77777777" w:rsidR="00860B74" w:rsidRDefault="00860B74" w:rsidP="00775F56">
      <w:pPr>
        <w:jc w:val="center"/>
      </w:pPr>
    </w:p>
    <w:p w14:paraId="55DD28BF" w14:textId="77777777" w:rsidR="003E293D" w:rsidRDefault="003E293D" w:rsidP="00775F56">
      <w:pPr>
        <w:jc w:val="center"/>
      </w:pPr>
      <w:r>
        <w:rPr>
          <w:noProof/>
        </w:rPr>
        <w:drawing>
          <wp:inline distT="0" distB="0" distL="0" distR="0" wp14:anchorId="6C14C8D3" wp14:editId="74694979">
            <wp:extent cx="5731510" cy="310451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104515"/>
                    </a:xfrm>
                    <a:prstGeom prst="rect">
                      <a:avLst/>
                    </a:prstGeom>
                  </pic:spPr>
                </pic:pic>
              </a:graphicData>
            </a:graphic>
          </wp:inline>
        </w:drawing>
      </w:r>
    </w:p>
    <w:p w14:paraId="6CCBEE3D" w14:textId="534E4EFA" w:rsidR="003E293D" w:rsidRDefault="003E293D" w:rsidP="00775F56">
      <w:pPr>
        <w:jc w:val="center"/>
      </w:pPr>
      <w:r>
        <w:t>Fig.12</w:t>
      </w:r>
    </w:p>
    <w:p w14:paraId="6FDD816D" w14:textId="012513A3" w:rsidR="003E293D" w:rsidRPr="003E293D" w:rsidRDefault="003E293D">
      <w:pPr>
        <w:pStyle w:val="ListParagraph"/>
        <w:rPr>
          <w:b/>
          <w:bCs/>
          <w:sz w:val="28"/>
        </w:rPr>
      </w:pPr>
    </w:p>
    <w:p w14:paraId="2DC3C8F3" w14:textId="77777777" w:rsidR="00595CD8" w:rsidRDefault="00595CD8">
      <w:pPr>
        <w:pStyle w:val="Heading1"/>
        <w:ind w:left="118"/>
      </w:pPr>
      <w:bookmarkStart w:id="13" w:name="TIMELINE_CHART"/>
      <w:bookmarkEnd w:id="13"/>
    </w:p>
    <w:p w14:paraId="4B00E1DA" w14:textId="77777777" w:rsidR="00595CD8" w:rsidRDefault="00595CD8">
      <w:pPr>
        <w:pStyle w:val="Heading1"/>
        <w:ind w:left="118"/>
      </w:pPr>
    </w:p>
    <w:p w14:paraId="7BE53E49" w14:textId="77777777" w:rsidR="00595CD8" w:rsidRDefault="00595CD8">
      <w:pPr>
        <w:pStyle w:val="Heading1"/>
        <w:ind w:left="118"/>
      </w:pPr>
    </w:p>
    <w:p w14:paraId="6A1B8EB7" w14:textId="77777777" w:rsidR="00595CD8" w:rsidRDefault="00595CD8">
      <w:pPr>
        <w:pStyle w:val="Heading1"/>
        <w:ind w:left="118"/>
      </w:pPr>
    </w:p>
    <w:p w14:paraId="3E3EFA4B" w14:textId="77777777" w:rsidR="00595CD8" w:rsidRDefault="00E7200A">
      <w:pPr>
        <w:pStyle w:val="Heading1"/>
        <w:ind w:left="118"/>
      </w:pPr>
      <w:r>
        <w:lastRenderedPageBreak/>
        <w:t>TIMELINE</w:t>
      </w:r>
      <w:r>
        <w:rPr>
          <w:spacing w:val="-12"/>
        </w:rPr>
        <w:t xml:space="preserve"> </w:t>
      </w:r>
      <w:r>
        <w:rPr>
          <w:spacing w:val="-2"/>
        </w:rPr>
        <w:t>CHART</w:t>
      </w:r>
    </w:p>
    <w:p w14:paraId="1114D3BC" w14:textId="77777777" w:rsidR="00595CD8" w:rsidRDefault="00595CD8">
      <w:pPr>
        <w:pStyle w:val="BodyText"/>
        <w:rPr>
          <w:b/>
          <w:sz w:val="20"/>
        </w:rPr>
      </w:pPr>
    </w:p>
    <w:p w14:paraId="405AEA4F" w14:textId="77777777" w:rsidR="00595CD8" w:rsidRDefault="00595CD8">
      <w:pPr>
        <w:pStyle w:val="BodyText"/>
        <w:rPr>
          <w:b/>
          <w:sz w:val="20"/>
        </w:rPr>
      </w:pPr>
    </w:p>
    <w:p w14:paraId="7ADBAF3D" w14:textId="77777777" w:rsidR="00595CD8" w:rsidRDefault="00595CD8">
      <w:pPr>
        <w:pStyle w:val="BodyText"/>
        <w:rPr>
          <w:b/>
          <w:sz w:val="20"/>
        </w:rPr>
      </w:pPr>
    </w:p>
    <w:p w14:paraId="58DEAF7E" w14:textId="77777777" w:rsidR="00595CD8" w:rsidRDefault="00595CD8">
      <w:pPr>
        <w:pStyle w:val="BodyText"/>
        <w:rPr>
          <w:b/>
          <w:sz w:val="20"/>
        </w:rPr>
      </w:pPr>
    </w:p>
    <w:p w14:paraId="00EF24F7" w14:textId="75D7346E" w:rsidR="00FF48A9" w:rsidRPr="00FF48A9" w:rsidRDefault="00FF48A9" w:rsidP="00FF48A9">
      <w:pPr>
        <w:widowControl/>
        <w:autoSpaceDE/>
        <w:autoSpaceDN/>
        <w:spacing w:before="100" w:beforeAutospacing="1" w:after="100" w:afterAutospacing="1"/>
        <w:rPr>
          <w:sz w:val="24"/>
          <w:szCs w:val="24"/>
          <w:lang w:val="en-IN" w:eastAsia="en-IN"/>
        </w:rPr>
      </w:pPr>
      <w:r w:rsidRPr="00FF48A9">
        <w:rPr>
          <w:noProof/>
          <w:sz w:val="24"/>
          <w:szCs w:val="24"/>
          <w:lang w:val="en-IN" w:eastAsia="en-IN"/>
        </w:rPr>
        <w:drawing>
          <wp:inline distT="0" distB="0" distL="0" distR="0" wp14:anchorId="004C0F2F" wp14:editId="2CD155D9">
            <wp:extent cx="6303645" cy="4203700"/>
            <wp:effectExtent l="0" t="0" r="190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03645" cy="4203700"/>
                    </a:xfrm>
                    <a:prstGeom prst="rect">
                      <a:avLst/>
                    </a:prstGeom>
                    <a:noFill/>
                    <a:ln>
                      <a:noFill/>
                    </a:ln>
                  </pic:spPr>
                </pic:pic>
              </a:graphicData>
            </a:graphic>
          </wp:inline>
        </w:drawing>
      </w:r>
    </w:p>
    <w:p w14:paraId="3306358C" w14:textId="4032AE13" w:rsidR="0031703A" w:rsidRPr="0031703A" w:rsidRDefault="0031703A" w:rsidP="00B37C3B">
      <w:pPr>
        <w:pStyle w:val="BodyText"/>
        <w:spacing w:before="21"/>
        <w:jc w:val="center"/>
        <w:rPr>
          <w:b/>
          <w:sz w:val="20"/>
        </w:rPr>
      </w:pPr>
    </w:p>
    <w:p w14:paraId="71FF6A2F" w14:textId="0D30DA45" w:rsidR="00595CD8" w:rsidRDefault="00595CD8">
      <w:pPr>
        <w:pStyle w:val="BodyText"/>
        <w:spacing w:before="21"/>
        <w:rPr>
          <w:b/>
          <w:sz w:val="20"/>
        </w:rPr>
      </w:pPr>
    </w:p>
    <w:p w14:paraId="6E997F1D" w14:textId="77777777" w:rsidR="00595CD8" w:rsidRDefault="00595CD8">
      <w:pPr>
        <w:pStyle w:val="BodyText"/>
        <w:rPr>
          <w:b/>
          <w:sz w:val="20"/>
        </w:rPr>
        <w:sectPr w:rsidR="00595CD8">
          <w:pgSz w:w="11910" w:h="16840"/>
          <w:pgMar w:top="1860" w:right="850" w:bottom="900" w:left="1133" w:header="0" w:footer="717" w:gutter="0"/>
          <w:pgBorders w:offsetFrom="page">
            <w:top w:val="double" w:sz="4" w:space="24" w:color="000000"/>
            <w:left w:val="double" w:sz="4" w:space="24" w:color="000000"/>
            <w:bottom w:val="double" w:sz="4" w:space="24" w:color="000000"/>
            <w:right w:val="double" w:sz="4" w:space="26" w:color="000000"/>
          </w:pgBorders>
          <w:cols w:space="720"/>
        </w:sectPr>
      </w:pPr>
    </w:p>
    <w:p w14:paraId="11AE670F" w14:textId="3E6068B6" w:rsidR="00595CD8" w:rsidRDefault="00E7200A">
      <w:pPr>
        <w:spacing w:before="66"/>
        <w:ind w:left="119" w:right="390"/>
        <w:jc w:val="center"/>
        <w:rPr>
          <w:b/>
          <w:spacing w:val="-2"/>
          <w:sz w:val="36"/>
        </w:rPr>
      </w:pPr>
      <w:r>
        <w:rPr>
          <w:b/>
          <w:spacing w:val="-2"/>
          <w:sz w:val="36"/>
        </w:rPr>
        <w:lastRenderedPageBreak/>
        <w:t>CONCLUSION</w:t>
      </w:r>
      <w:r w:rsidR="00313715">
        <w:rPr>
          <w:b/>
          <w:spacing w:val="-2"/>
          <w:sz w:val="36"/>
        </w:rPr>
        <w:tab/>
      </w:r>
    </w:p>
    <w:p w14:paraId="30EE940A" w14:textId="77777777" w:rsidR="00B02396" w:rsidRDefault="00B02396">
      <w:pPr>
        <w:spacing w:before="66"/>
        <w:ind w:left="119" w:right="390"/>
        <w:jc w:val="center"/>
        <w:rPr>
          <w:b/>
          <w:sz w:val="36"/>
        </w:rPr>
      </w:pPr>
    </w:p>
    <w:p w14:paraId="6B53FF74" w14:textId="77777777" w:rsidR="00C2152B" w:rsidRPr="00C2152B" w:rsidRDefault="00C2152B" w:rsidP="00C2152B">
      <w:pPr>
        <w:pStyle w:val="BodyText"/>
        <w:spacing w:before="279"/>
        <w:ind w:left="141" w:right="275"/>
        <w:jc w:val="both"/>
      </w:pPr>
      <w:r w:rsidRPr="00C2152B">
        <w:t xml:space="preserve">The </w:t>
      </w:r>
      <w:r w:rsidRPr="00C2152B">
        <w:rPr>
          <w:b/>
          <w:bCs/>
        </w:rPr>
        <w:t>House of Cards</w:t>
      </w:r>
      <w:r w:rsidRPr="00C2152B">
        <w:t xml:space="preserve"> project successfully demonstrates the design and implementation of an interactive, strategy-based card game system integrated with intelligent bot behavior. The primary objective of developing a web-based card game that supports both player interaction and automated gameplay has been effectively achieved through a modular and structured approach.</w:t>
      </w:r>
    </w:p>
    <w:p w14:paraId="107BEDF8" w14:textId="77777777" w:rsidR="00C2152B" w:rsidRPr="00C2152B" w:rsidRDefault="00C2152B" w:rsidP="00C2152B">
      <w:pPr>
        <w:pStyle w:val="BodyText"/>
        <w:spacing w:before="279"/>
        <w:ind w:left="141" w:right="275"/>
        <w:jc w:val="both"/>
      </w:pPr>
      <w:r w:rsidRPr="00C2152B">
        <w:t xml:space="preserve">The system incorporates a rule-based game engine that ensures smooth execution of game logic, including card distribution, turn management, score calculation, and win condition evaluation. The inclusion of AI-controlled bots enhances the overall functionality by enabling both </w:t>
      </w:r>
      <w:r w:rsidRPr="00C2152B">
        <w:rPr>
          <w:b/>
          <w:bCs/>
        </w:rPr>
        <w:t>single-player (player vs bot)</w:t>
      </w:r>
      <w:r w:rsidRPr="00C2152B">
        <w:t xml:space="preserve"> and </w:t>
      </w:r>
      <w:r w:rsidRPr="00C2152B">
        <w:rPr>
          <w:b/>
          <w:bCs/>
        </w:rPr>
        <w:t>automated simulation (bot vs bot)</w:t>
      </w:r>
      <w:r w:rsidRPr="00C2152B">
        <w:t xml:space="preserve"> modes. Unlike machine learning-based systems, the bots operate using a heuristic rule-based approach, making decisions based on the current game state. This ensures predictable, efficient, and stable gameplay while still maintaining a level of strategic challenge.</w:t>
      </w:r>
    </w:p>
    <w:p w14:paraId="7D64FB10" w14:textId="77777777" w:rsidR="00C2152B" w:rsidRPr="00C2152B" w:rsidRDefault="00C2152B" w:rsidP="00C2152B">
      <w:pPr>
        <w:pStyle w:val="BodyText"/>
        <w:spacing w:before="279"/>
        <w:ind w:left="141" w:right="275"/>
        <w:jc w:val="both"/>
      </w:pPr>
      <w:r w:rsidRPr="00C2152B">
        <w:t>From a technical perspective, the integration of a web interface with a backend game engine demonstrates effective use of modern development practices. The system architecture is designed to be lightweight and scalable, even without reliance on complex databases or training models. The frontend ensures a user-friendly and interactive experience, while the backend handles all core computations and game logic efficiently.</w:t>
      </w:r>
    </w:p>
    <w:p w14:paraId="260088F4" w14:textId="77777777" w:rsidR="00C2152B" w:rsidRPr="00C2152B" w:rsidRDefault="00C2152B" w:rsidP="00C2152B">
      <w:pPr>
        <w:pStyle w:val="BodyText"/>
        <w:spacing w:before="279"/>
        <w:ind w:left="141" w:right="275"/>
        <w:jc w:val="both"/>
      </w:pPr>
      <w:r w:rsidRPr="00C2152B">
        <w:t>The bot vs bot simulation feature plays a significant role in validating the correctness and robustness of the system. It allows continuous automated gameplay, which is useful for testing rule consistency, debugging, and analyzing different gameplay scenarios without human intervention. This contributes to improved system reliability and performance.</w:t>
      </w:r>
    </w:p>
    <w:p w14:paraId="7D92C118" w14:textId="77777777" w:rsidR="00C2152B" w:rsidRPr="00C2152B" w:rsidRDefault="00C2152B" w:rsidP="00C2152B">
      <w:pPr>
        <w:pStyle w:val="BodyText"/>
        <w:spacing w:before="279"/>
        <w:ind w:left="141" w:right="275"/>
        <w:jc w:val="both"/>
      </w:pPr>
      <w:r w:rsidRPr="00C2152B">
        <w:t>Overall, the project highlights the practical application of programming concepts such as control flow, data structures, modular design, and client-server interaction. It also demonstrates how artificial intelligence concepts can be implemented using simple rule-based logic to create engaging and intelligent systems.</w:t>
      </w:r>
    </w:p>
    <w:p w14:paraId="2F947D5C" w14:textId="77777777" w:rsidR="00595CD8" w:rsidRDefault="00595CD8">
      <w:pPr>
        <w:pStyle w:val="BodyText"/>
        <w:spacing w:before="279"/>
        <w:ind w:left="141" w:right="275"/>
        <w:jc w:val="both"/>
      </w:pPr>
    </w:p>
    <w:p w14:paraId="6E9A042B" w14:textId="77777777" w:rsidR="00595CD8" w:rsidRDefault="00595CD8">
      <w:pPr>
        <w:pStyle w:val="BodyText"/>
      </w:pPr>
    </w:p>
    <w:p w14:paraId="259EC5FB" w14:textId="77777777" w:rsidR="00595CD8" w:rsidRDefault="00595CD8">
      <w:pPr>
        <w:pStyle w:val="BodyText"/>
      </w:pPr>
    </w:p>
    <w:p w14:paraId="571DF870" w14:textId="77777777" w:rsidR="00595CD8" w:rsidRDefault="00595CD8">
      <w:pPr>
        <w:pStyle w:val="BodyText"/>
        <w:spacing w:before="308"/>
      </w:pPr>
    </w:p>
    <w:p w14:paraId="3FF6AF62" w14:textId="77777777" w:rsidR="003E293D" w:rsidRDefault="003E293D">
      <w:pPr>
        <w:pStyle w:val="BodyText"/>
        <w:spacing w:before="308"/>
      </w:pPr>
    </w:p>
    <w:p w14:paraId="469830F3" w14:textId="4BB210BC" w:rsidR="00B02396" w:rsidRDefault="003E293D" w:rsidP="00B02396">
      <w:pPr>
        <w:pStyle w:val="Heading1"/>
        <w:ind w:left="0"/>
      </w:pPr>
      <w:bookmarkStart w:id="14" w:name="Future_Scope_:"/>
      <w:bookmarkEnd w:id="14"/>
      <w:r>
        <w:lastRenderedPageBreak/>
        <w:t>FUTURE SCOPE</w:t>
      </w:r>
    </w:p>
    <w:p w14:paraId="63F4B477" w14:textId="77777777" w:rsidR="00B02396" w:rsidRPr="00B02396" w:rsidRDefault="00B02396" w:rsidP="00B02396">
      <w:pPr>
        <w:pStyle w:val="Heading1"/>
        <w:ind w:left="118"/>
      </w:pPr>
    </w:p>
    <w:p w14:paraId="736B08C0" w14:textId="77777777" w:rsidR="00B02396" w:rsidRDefault="00B02396" w:rsidP="00B02396">
      <w:pPr>
        <w:pStyle w:val="ListParagraph"/>
        <w:tabs>
          <w:tab w:val="left" w:pos="1026"/>
        </w:tabs>
        <w:spacing w:before="47"/>
        <w:rPr>
          <w:sz w:val="28"/>
        </w:rPr>
      </w:pPr>
    </w:p>
    <w:p w14:paraId="655010D1" w14:textId="76906819" w:rsidR="00B02396" w:rsidRDefault="00B02396" w:rsidP="00B37C3B">
      <w:pPr>
        <w:pStyle w:val="ListParagraph"/>
        <w:tabs>
          <w:tab w:val="left" w:pos="1026"/>
        </w:tabs>
        <w:spacing w:before="47"/>
        <w:ind w:left="425"/>
        <w:rPr>
          <w:sz w:val="28"/>
        </w:rPr>
      </w:pPr>
      <w:r w:rsidRPr="00B02396">
        <w:rPr>
          <w:sz w:val="28"/>
        </w:rPr>
        <w:t>The House of Cards system has strong potential for further enhancement in terms of</w:t>
      </w:r>
      <w:r w:rsidR="00B37C3B">
        <w:rPr>
          <w:sz w:val="28"/>
        </w:rPr>
        <w:t xml:space="preserve"> </w:t>
      </w:r>
      <w:r w:rsidRPr="00B02396">
        <w:rPr>
          <w:sz w:val="28"/>
        </w:rPr>
        <w:t>features, scalability, and user engagement. Some possible future improvements</w:t>
      </w:r>
      <w:r w:rsidR="00B37C3B">
        <w:rPr>
          <w:sz w:val="28"/>
        </w:rPr>
        <w:t xml:space="preserve"> </w:t>
      </w:r>
      <w:r w:rsidRPr="00B02396">
        <w:rPr>
          <w:sz w:val="28"/>
        </w:rPr>
        <w:t>include:</w:t>
      </w:r>
    </w:p>
    <w:p w14:paraId="483F9ECE" w14:textId="77777777" w:rsidR="00B02396" w:rsidRPr="00B02396" w:rsidRDefault="00B02396" w:rsidP="00B37C3B">
      <w:pPr>
        <w:pStyle w:val="ListParagraph"/>
        <w:tabs>
          <w:tab w:val="left" w:pos="1026"/>
        </w:tabs>
        <w:spacing w:before="47"/>
        <w:ind w:left="785"/>
        <w:rPr>
          <w:sz w:val="28"/>
        </w:rPr>
      </w:pPr>
    </w:p>
    <w:p w14:paraId="4BA21D42" w14:textId="62814A46" w:rsidR="00B02396" w:rsidRPr="00B02396" w:rsidRDefault="00B02396" w:rsidP="00D67750">
      <w:pPr>
        <w:pStyle w:val="ListParagraph"/>
        <w:numPr>
          <w:ilvl w:val="0"/>
          <w:numId w:val="14"/>
        </w:numPr>
        <w:tabs>
          <w:tab w:val="clear" w:pos="720"/>
          <w:tab w:val="num" w:pos="519"/>
          <w:tab w:val="left" w:pos="1026"/>
        </w:tabs>
        <w:spacing w:before="47" w:line="276" w:lineRule="auto"/>
        <w:ind w:left="519"/>
        <w:rPr>
          <w:sz w:val="28"/>
        </w:rPr>
      </w:pPr>
      <w:r w:rsidRPr="00B02396">
        <w:rPr>
          <w:b/>
          <w:bCs/>
          <w:sz w:val="28"/>
        </w:rPr>
        <w:t>Player vs Player (PvP) Mode:</w:t>
      </w:r>
      <w:r w:rsidRPr="00B02396">
        <w:rPr>
          <w:sz w:val="28"/>
        </w:rPr>
        <w:t xml:space="preserve"> Introduce real-time multiplayer functionality using technologies like WebSocket, allowing users to compete with each other over the internet with synchronized turns and live interaction.</w:t>
      </w:r>
    </w:p>
    <w:p w14:paraId="25494611" w14:textId="77777777" w:rsidR="00B02396" w:rsidRPr="00B02396" w:rsidRDefault="00B02396" w:rsidP="00D67750">
      <w:pPr>
        <w:pStyle w:val="ListParagraph"/>
        <w:numPr>
          <w:ilvl w:val="0"/>
          <w:numId w:val="14"/>
        </w:numPr>
        <w:tabs>
          <w:tab w:val="clear" w:pos="720"/>
          <w:tab w:val="num" w:pos="519"/>
          <w:tab w:val="left" w:pos="1026"/>
        </w:tabs>
        <w:spacing w:before="47" w:line="276" w:lineRule="auto"/>
        <w:ind w:left="519"/>
        <w:rPr>
          <w:sz w:val="28"/>
        </w:rPr>
      </w:pPr>
      <w:r w:rsidRPr="00B02396">
        <w:rPr>
          <w:b/>
          <w:bCs/>
          <w:sz w:val="28"/>
        </w:rPr>
        <w:t>Mobile Application Development:</w:t>
      </w:r>
      <w:r w:rsidRPr="00B02396">
        <w:rPr>
          <w:sz w:val="28"/>
        </w:rPr>
        <w:t xml:space="preserve"> Build a cross-platform mobile version using frameworks such as Flutter or React Native, enabling users to access the game on smartphones with touch-based controls and better accessibility.</w:t>
      </w:r>
    </w:p>
    <w:p w14:paraId="0711D2E5" w14:textId="77777777" w:rsidR="00B02396" w:rsidRPr="00B02396" w:rsidRDefault="00B02396" w:rsidP="00D67750">
      <w:pPr>
        <w:pStyle w:val="ListParagraph"/>
        <w:numPr>
          <w:ilvl w:val="0"/>
          <w:numId w:val="14"/>
        </w:numPr>
        <w:tabs>
          <w:tab w:val="clear" w:pos="720"/>
          <w:tab w:val="num" w:pos="519"/>
          <w:tab w:val="left" w:pos="1026"/>
        </w:tabs>
        <w:spacing w:before="47" w:line="276" w:lineRule="auto"/>
        <w:ind w:left="519"/>
        <w:rPr>
          <w:sz w:val="28"/>
        </w:rPr>
      </w:pPr>
      <w:r w:rsidRPr="00B02396">
        <w:rPr>
          <w:b/>
          <w:bCs/>
          <w:sz w:val="28"/>
        </w:rPr>
        <w:t>Advanced AI Implementation:</w:t>
      </w:r>
      <w:r w:rsidRPr="00B02396">
        <w:rPr>
          <w:sz w:val="28"/>
        </w:rPr>
        <w:t xml:space="preserve"> Enhance the current rule-based bots by integrating machine learning or reinforcement learning techniques, allowing bots to adapt, learn from gameplay, and provide a more challenging experience.</w:t>
      </w:r>
    </w:p>
    <w:p w14:paraId="51D45110" w14:textId="77777777" w:rsidR="00B02396" w:rsidRPr="00B02396" w:rsidRDefault="00B02396" w:rsidP="00D67750">
      <w:pPr>
        <w:pStyle w:val="ListParagraph"/>
        <w:numPr>
          <w:ilvl w:val="0"/>
          <w:numId w:val="14"/>
        </w:numPr>
        <w:tabs>
          <w:tab w:val="clear" w:pos="720"/>
          <w:tab w:val="num" w:pos="519"/>
          <w:tab w:val="left" w:pos="1026"/>
        </w:tabs>
        <w:spacing w:before="47" w:line="276" w:lineRule="auto"/>
        <w:ind w:left="519"/>
        <w:rPr>
          <w:sz w:val="28"/>
        </w:rPr>
      </w:pPr>
      <w:r w:rsidRPr="00B02396">
        <w:rPr>
          <w:b/>
          <w:bCs/>
          <w:sz w:val="28"/>
        </w:rPr>
        <w:t>Database Integration:</w:t>
      </w:r>
      <w:r w:rsidRPr="00B02396">
        <w:rPr>
          <w:sz w:val="28"/>
        </w:rPr>
        <w:t xml:space="preserve"> Incorporate a database system to manage user accounts, store game history, track scores, and implement leaderboards for performance comparison.</w:t>
      </w:r>
    </w:p>
    <w:p w14:paraId="5936C3A7" w14:textId="77777777" w:rsidR="00B02396" w:rsidRPr="00B02396" w:rsidRDefault="00B02396" w:rsidP="00D67750">
      <w:pPr>
        <w:pStyle w:val="ListParagraph"/>
        <w:numPr>
          <w:ilvl w:val="0"/>
          <w:numId w:val="14"/>
        </w:numPr>
        <w:tabs>
          <w:tab w:val="clear" w:pos="720"/>
          <w:tab w:val="num" w:pos="519"/>
          <w:tab w:val="left" w:pos="1026"/>
        </w:tabs>
        <w:spacing w:before="47" w:line="276" w:lineRule="auto"/>
        <w:ind w:left="519"/>
        <w:rPr>
          <w:sz w:val="28"/>
        </w:rPr>
      </w:pPr>
      <w:r w:rsidRPr="00B02396">
        <w:rPr>
          <w:b/>
          <w:bCs/>
          <w:sz w:val="28"/>
        </w:rPr>
        <w:t>Enhanced UI/UX Design:</w:t>
      </w:r>
      <w:r w:rsidRPr="00B02396">
        <w:rPr>
          <w:sz w:val="28"/>
        </w:rPr>
        <w:t xml:space="preserve"> Improve the interface with animations, sound effects, and responsive layouts to create a more immersive and visually appealing gaming experience.</w:t>
      </w:r>
    </w:p>
    <w:p w14:paraId="24FCCCA4" w14:textId="77777777" w:rsidR="00B02396" w:rsidRPr="00B02396" w:rsidRDefault="00B02396" w:rsidP="00D67750">
      <w:pPr>
        <w:pStyle w:val="ListParagraph"/>
        <w:numPr>
          <w:ilvl w:val="0"/>
          <w:numId w:val="14"/>
        </w:numPr>
        <w:tabs>
          <w:tab w:val="clear" w:pos="720"/>
          <w:tab w:val="num" w:pos="519"/>
          <w:tab w:val="left" w:pos="1026"/>
        </w:tabs>
        <w:spacing w:before="47" w:line="276" w:lineRule="auto"/>
        <w:ind w:left="519"/>
        <w:rPr>
          <w:sz w:val="28"/>
        </w:rPr>
      </w:pPr>
      <w:r w:rsidRPr="00B02396">
        <w:rPr>
          <w:b/>
          <w:bCs/>
          <w:sz w:val="28"/>
        </w:rPr>
        <w:t>Multiplayer Rooms and Matchmaking:</w:t>
      </w:r>
      <w:r w:rsidRPr="00B02396">
        <w:rPr>
          <w:sz w:val="28"/>
        </w:rPr>
        <w:t xml:space="preserve"> Add functionality for users to create or join game rooms and implement matchmaking systems to connect players with similar skill levels.</w:t>
      </w:r>
    </w:p>
    <w:p w14:paraId="1143636F" w14:textId="77777777" w:rsidR="00B02396" w:rsidRPr="00B02396" w:rsidRDefault="00B02396" w:rsidP="00D67750">
      <w:pPr>
        <w:pStyle w:val="ListParagraph"/>
        <w:numPr>
          <w:ilvl w:val="0"/>
          <w:numId w:val="14"/>
        </w:numPr>
        <w:tabs>
          <w:tab w:val="clear" w:pos="720"/>
          <w:tab w:val="num" w:pos="519"/>
          <w:tab w:val="left" w:pos="1026"/>
        </w:tabs>
        <w:spacing w:before="47" w:line="276" w:lineRule="auto"/>
        <w:ind w:left="519"/>
        <w:rPr>
          <w:sz w:val="28"/>
        </w:rPr>
      </w:pPr>
      <w:r w:rsidRPr="00B02396">
        <w:rPr>
          <w:b/>
          <w:bCs/>
          <w:sz w:val="28"/>
        </w:rPr>
        <w:t>In-Game Communication:</w:t>
      </w:r>
      <w:r w:rsidRPr="00B02396">
        <w:rPr>
          <w:sz w:val="28"/>
        </w:rPr>
        <w:t xml:space="preserve"> Introduce a chat feature to allow players to communicate during gameplay, enhancing social interaction.</w:t>
      </w:r>
    </w:p>
    <w:p w14:paraId="1CB7ACB9" w14:textId="77777777" w:rsidR="00595CD8" w:rsidRDefault="00595CD8">
      <w:pPr>
        <w:pStyle w:val="BodyText"/>
      </w:pPr>
    </w:p>
    <w:p w14:paraId="4D69F605" w14:textId="77777777" w:rsidR="00595CD8" w:rsidRDefault="00595CD8">
      <w:pPr>
        <w:pStyle w:val="BodyText"/>
        <w:spacing w:before="232"/>
      </w:pPr>
    </w:p>
    <w:p w14:paraId="28304BE1" w14:textId="49A68F07" w:rsidR="003E293D" w:rsidRDefault="003E293D" w:rsidP="00B37C3B">
      <w:pPr>
        <w:pStyle w:val="Heading2"/>
        <w:tabs>
          <w:tab w:val="left" w:pos="3858"/>
        </w:tabs>
        <w:ind w:left="0"/>
        <w:rPr>
          <w:spacing w:val="-4"/>
        </w:rPr>
      </w:pPr>
      <w:bookmarkStart w:id="15" w:name="References_:"/>
      <w:bookmarkEnd w:id="15"/>
    </w:p>
    <w:p w14:paraId="72AF4E50" w14:textId="77777777" w:rsidR="00D67750" w:rsidRDefault="00D67750" w:rsidP="003E293D">
      <w:pPr>
        <w:pStyle w:val="Heading2"/>
        <w:ind w:left="307"/>
        <w:jc w:val="center"/>
        <w:rPr>
          <w:sz w:val="36"/>
          <w:szCs w:val="36"/>
        </w:rPr>
      </w:pPr>
    </w:p>
    <w:p w14:paraId="4E755D2E" w14:textId="77777777" w:rsidR="00D67750" w:rsidRDefault="00D67750" w:rsidP="003E293D">
      <w:pPr>
        <w:pStyle w:val="Heading2"/>
        <w:ind w:left="307"/>
        <w:jc w:val="center"/>
        <w:rPr>
          <w:sz w:val="36"/>
          <w:szCs w:val="36"/>
        </w:rPr>
      </w:pPr>
    </w:p>
    <w:p w14:paraId="031D14B7" w14:textId="77777777" w:rsidR="00D67750" w:rsidRDefault="00D67750" w:rsidP="003E293D">
      <w:pPr>
        <w:pStyle w:val="Heading2"/>
        <w:ind w:left="307"/>
        <w:jc w:val="center"/>
        <w:rPr>
          <w:sz w:val="36"/>
          <w:szCs w:val="36"/>
        </w:rPr>
      </w:pPr>
    </w:p>
    <w:p w14:paraId="450B47C1" w14:textId="77777777" w:rsidR="00D67750" w:rsidRDefault="00D67750" w:rsidP="003E293D">
      <w:pPr>
        <w:pStyle w:val="Heading2"/>
        <w:ind w:left="307"/>
        <w:jc w:val="center"/>
        <w:rPr>
          <w:sz w:val="36"/>
          <w:szCs w:val="36"/>
        </w:rPr>
      </w:pPr>
    </w:p>
    <w:p w14:paraId="2D3E0532" w14:textId="77777777" w:rsidR="00D67750" w:rsidRDefault="00D67750" w:rsidP="003E293D">
      <w:pPr>
        <w:pStyle w:val="Heading2"/>
        <w:ind w:left="307"/>
        <w:jc w:val="center"/>
        <w:rPr>
          <w:sz w:val="36"/>
          <w:szCs w:val="36"/>
        </w:rPr>
      </w:pPr>
    </w:p>
    <w:p w14:paraId="7F00F2C2" w14:textId="77777777" w:rsidR="00D67750" w:rsidRDefault="00D67750" w:rsidP="003E293D">
      <w:pPr>
        <w:pStyle w:val="Heading2"/>
        <w:ind w:left="307"/>
        <w:jc w:val="center"/>
        <w:rPr>
          <w:sz w:val="36"/>
          <w:szCs w:val="36"/>
        </w:rPr>
      </w:pPr>
    </w:p>
    <w:p w14:paraId="750FFC39" w14:textId="3F5A1C6A" w:rsidR="00595CD8" w:rsidRPr="003E293D" w:rsidRDefault="003E293D" w:rsidP="003E293D">
      <w:pPr>
        <w:pStyle w:val="Heading2"/>
        <w:ind w:left="307"/>
        <w:jc w:val="center"/>
        <w:rPr>
          <w:sz w:val="36"/>
          <w:szCs w:val="36"/>
        </w:rPr>
      </w:pPr>
      <w:r>
        <w:rPr>
          <w:sz w:val="36"/>
          <w:szCs w:val="36"/>
        </w:rPr>
        <w:lastRenderedPageBreak/>
        <w:t>REFERENCES</w:t>
      </w:r>
    </w:p>
    <w:p w14:paraId="014C11D2" w14:textId="77777777" w:rsidR="00595CD8" w:rsidRDefault="00595CD8">
      <w:pPr>
        <w:widowControl/>
        <w:rPr>
          <w:b/>
        </w:rPr>
      </w:pPr>
    </w:p>
    <w:p w14:paraId="5E54432F" w14:textId="77777777" w:rsidR="00595CD8" w:rsidRDefault="00E7200A" w:rsidP="002B489E">
      <w:pPr>
        <w:pStyle w:val="ListParagraph"/>
        <w:numPr>
          <w:ilvl w:val="0"/>
          <w:numId w:val="15"/>
        </w:numPr>
        <w:tabs>
          <w:tab w:val="left" w:pos="1027"/>
        </w:tabs>
        <w:spacing w:before="49" w:line="360" w:lineRule="auto"/>
        <w:ind w:right="139"/>
        <w:rPr>
          <w:sz w:val="28"/>
          <w:szCs w:val="28"/>
        </w:rPr>
      </w:pPr>
      <w:r>
        <w:rPr>
          <w:sz w:val="28"/>
          <w:szCs w:val="28"/>
        </w:rPr>
        <w:t xml:space="preserve">UNO Official / Game Background – </w:t>
      </w:r>
      <w:hyperlink r:id="rId32" w:tgtFrame="_new" w:history="1">
        <w:r>
          <w:rPr>
            <w:rStyle w:val="Hyperlink"/>
            <w:sz w:val="28"/>
            <w:szCs w:val="28"/>
          </w:rPr>
          <w:t>https://www.unorules.com</w:t>
        </w:r>
      </w:hyperlink>
    </w:p>
    <w:p w14:paraId="61A24E1F" w14:textId="77777777" w:rsidR="00595CD8" w:rsidRDefault="00E7200A" w:rsidP="002B489E">
      <w:pPr>
        <w:pStyle w:val="ListParagraph"/>
        <w:numPr>
          <w:ilvl w:val="0"/>
          <w:numId w:val="15"/>
        </w:numPr>
        <w:tabs>
          <w:tab w:val="left" w:pos="1027"/>
        </w:tabs>
        <w:spacing w:before="49" w:line="360" w:lineRule="auto"/>
        <w:ind w:right="139"/>
        <w:rPr>
          <w:sz w:val="28"/>
          <w:szCs w:val="28"/>
        </w:rPr>
      </w:pPr>
      <w:r>
        <w:rPr>
          <w:sz w:val="28"/>
          <w:szCs w:val="28"/>
        </w:rPr>
        <w:t xml:space="preserve">Blackjack Game Overview – </w:t>
      </w:r>
      <w:hyperlink r:id="rId33" w:tgtFrame="_new" w:history="1">
        <w:r>
          <w:rPr>
            <w:rStyle w:val="Hyperlink"/>
            <w:sz w:val="28"/>
            <w:szCs w:val="28"/>
          </w:rPr>
          <w:t>https://www.ebsco.com/rese</w:t>
        </w:r>
        <w:r>
          <w:rPr>
            <w:rStyle w:val="Hyperlink"/>
            <w:sz w:val="28"/>
            <w:szCs w:val="28"/>
          </w:rPr>
          <w:t>arch-starters/sports-and-leisure/blackjack</w:t>
        </w:r>
      </w:hyperlink>
      <w:r>
        <w:rPr>
          <w:sz w:val="28"/>
          <w:szCs w:val="28"/>
        </w:rPr>
        <w:t xml:space="preserve"> </w:t>
      </w:r>
    </w:p>
    <w:p w14:paraId="12A21881" w14:textId="6058EDBF" w:rsidR="008F3772" w:rsidRPr="008F3772" w:rsidRDefault="008F3772" w:rsidP="002B489E">
      <w:pPr>
        <w:pStyle w:val="ListParagraph"/>
        <w:numPr>
          <w:ilvl w:val="0"/>
          <w:numId w:val="15"/>
        </w:numPr>
        <w:tabs>
          <w:tab w:val="left" w:pos="1027"/>
        </w:tabs>
        <w:spacing w:before="49" w:line="360" w:lineRule="auto"/>
        <w:ind w:right="139"/>
        <w:rPr>
          <w:color w:val="6666FF"/>
          <w:sz w:val="28"/>
          <w:szCs w:val="28"/>
        </w:rPr>
      </w:pPr>
      <w:r w:rsidRPr="008F3772">
        <w:rPr>
          <w:sz w:val="28"/>
          <w:szCs w:val="28"/>
        </w:rPr>
        <w:t>Three Card Poker – Rules and gameplay structure.</w:t>
      </w:r>
      <w:r w:rsidRPr="008F3772">
        <w:rPr>
          <w:sz w:val="28"/>
          <w:szCs w:val="28"/>
        </w:rPr>
        <w:br/>
        <w:t xml:space="preserve">Available at: </w:t>
      </w:r>
      <w:r w:rsidRPr="008F3772">
        <w:rPr>
          <w:color w:val="3333CC"/>
          <w:sz w:val="28"/>
          <w:szCs w:val="28"/>
          <w:u w:val="single"/>
        </w:rPr>
        <w:t>https://www.pagat.com/poker/variants/3card.html/</w:t>
      </w:r>
    </w:p>
    <w:p w14:paraId="2A9BDDB8" w14:textId="77777777" w:rsidR="00595CD8" w:rsidRDefault="00E7200A" w:rsidP="002B489E">
      <w:pPr>
        <w:pStyle w:val="ListParagraph"/>
        <w:numPr>
          <w:ilvl w:val="0"/>
          <w:numId w:val="15"/>
        </w:numPr>
        <w:tabs>
          <w:tab w:val="left" w:pos="1027"/>
        </w:tabs>
        <w:spacing w:before="49" w:line="360" w:lineRule="auto"/>
        <w:ind w:right="139"/>
        <w:rPr>
          <w:b/>
        </w:rPr>
      </w:pPr>
      <w:r>
        <w:rPr>
          <w:sz w:val="28"/>
          <w:szCs w:val="28"/>
        </w:rPr>
        <w:t xml:space="preserve">Han, C., Peng, R., Zhao, H., 2023 – </w:t>
      </w:r>
      <w:r>
        <w:rPr>
          <w:rStyle w:val="Emphasis"/>
          <w:sz w:val="28"/>
          <w:szCs w:val="28"/>
        </w:rPr>
        <w:t>Game theory: Optimum strategy for drawing cards in 21 points</w:t>
      </w:r>
    </w:p>
    <w:p w14:paraId="6B4D55FA" w14:textId="77777777" w:rsidR="00B02396" w:rsidRPr="00B02396" w:rsidRDefault="00E7200A" w:rsidP="002B489E">
      <w:pPr>
        <w:pStyle w:val="ListParagraph"/>
        <w:numPr>
          <w:ilvl w:val="0"/>
          <w:numId w:val="15"/>
        </w:numPr>
        <w:tabs>
          <w:tab w:val="left" w:pos="1027"/>
        </w:tabs>
        <w:spacing w:before="49" w:line="360" w:lineRule="auto"/>
        <w:ind w:right="139"/>
        <w:rPr>
          <w:b/>
        </w:rPr>
      </w:pPr>
      <w:r>
        <w:rPr>
          <w:sz w:val="28"/>
          <w:szCs w:val="28"/>
        </w:rPr>
        <w:t>Moh</w:t>
      </w:r>
      <w:r>
        <w:rPr>
          <w:sz w:val="28"/>
          <w:szCs w:val="28"/>
        </w:rPr>
        <w:t xml:space="preserve">d, T. K. et al., 2022 – </w:t>
      </w:r>
      <w:r>
        <w:rPr>
          <w:rStyle w:val="Emphasis"/>
          <w:sz w:val="28"/>
          <w:szCs w:val="28"/>
        </w:rPr>
        <w:t>Implementing Playing Cards Blackjack Game using OpenCV</w:t>
      </w:r>
      <w:r>
        <w:rPr>
          <w:sz w:val="28"/>
          <w:szCs w:val="28"/>
        </w:rPr>
        <w:t xml:space="preserve"> </w:t>
      </w:r>
    </w:p>
    <w:p w14:paraId="61E5111B" w14:textId="77777777" w:rsidR="00B02396" w:rsidRPr="00B02396" w:rsidRDefault="00B02396" w:rsidP="002B489E">
      <w:pPr>
        <w:pStyle w:val="ListParagraph"/>
        <w:numPr>
          <w:ilvl w:val="0"/>
          <w:numId w:val="15"/>
        </w:numPr>
        <w:tabs>
          <w:tab w:val="left" w:pos="1027"/>
        </w:tabs>
        <w:spacing w:before="49" w:line="360" w:lineRule="auto"/>
        <w:ind w:right="139"/>
        <w:rPr>
          <w:b/>
        </w:rPr>
      </w:pPr>
      <w:r w:rsidRPr="00B02396">
        <w:rPr>
          <w:sz w:val="28"/>
          <w:szCs w:val="28"/>
        </w:rPr>
        <w:t xml:space="preserve">Unity Technologies, </w:t>
      </w:r>
      <w:r w:rsidRPr="00B02396">
        <w:rPr>
          <w:i/>
          <w:iCs/>
          <w:sz w:val="28"/>
          <w:szCs w:val="28"/>
        </w:rPr>
        <w:t>Unity Game Engine Documentation</w:t>
      </w:r>
      <w:r w:rsidRPr="00B02396">
        <w:rPr>
          <w:sz w:val="28"/>
          <w:szCs w:val="28"/>
        </w:rPr>
        <w:t xml:space="preserve">. [Online]. Available: </w:t>
      </w:r>
      <w:hyperlink r:id="rId34" w:tgtFrame="_new" w:history="1">
        <w:r w:rsidRPr="00B02396">
          <w:rPr>
            <w:rStyle w:val="Hyperlink"/>
            <w:sz w:val="28"/>
            <w:szCs w:val="28"/>
          </w:rPr>
          <w:t>https://docs.unity.com</w:t>
        </w:r>
      </w:hyperlink>
    </w:p>
    <w:p w14:paraId="442923F0" w14:textId="7B31E522" w:rsidR="00B02396" w:rsidRPr="00B02396" w:rsidRDefault="00B02396" w:rsidP="002B489E">
      <w:pPr>
        <w:pStyle w:val="ListParagraph"/>
        <w:numPr>
          <w:ilvl w:val="0"/>
          <w:numId w:val="15"/>
        </w:numPr>
        <w:tabs>
          <w:tab w:val="left" w:pos="1027"/>
        </w:tabs>
        <w:spacing w:before="49" w:line="360" w:lineRule="auto"/>
        <w:ind w:right="139"/>
        <w:rPr>
          <w:sz w:val="28"/>
          <w:szCs w:val="28"/>
        </w:rPr>
      </w:pPr>
      <w:r w:rsidRPr="00B02396">
        <w:rPr>
          <w:sz w:val="28"/>
          <w:szCs w:val="28"/>
        </w:rPr>
        <w:t>Flask Official Documentation. Available at</w:t>
      </w:r>
      <w:r w:rsidRPr="008F3772">
        <w:rPr>
          <w:color w:val="6666FF"/>
          <w:sz w:val="28"/>
          <w:szCs w:val="28"/>
          <w:u w:val="single"/>
        </w:rPr>
        <w:t xml:space="preserve">: </w:t>
      </w:r>
      <w:r w:rsidRPr="008F3772">
        <w:rPr>
          <w:color w:val="3333CC"/>
          <w:sz w:val="28"/>
          <w:szCs w:val="28"/>
          <w:u w:val="single"/>
        </w:rPr>
        <w:t>https://flask.palletsprojects.com/</w:t>
      </w:r>
    </w:p>
    <w:p w14:paraId="0B5D4018" w14:textId="3B346FEA" w:rsidR="00B02396" w:rsidRPr="00B02396" w:rsidRDefault="00B02396" w:rsidP="002B489E">
      <w:pPr>
        <w:pStyle w:val="ListParagraph"/>
        <w:numPr>
          <w:ilvl w:val="0"/>
          <w:numId w:val="15"/>
        </w:numPr>
        <w:tabs>
          <w:tab w:val="left" w:pos="1027"/>
        </w:tabs>
        <w:spacing w:before="49" w:line="360" w:lineRule="auto"/>
        <w:ind w:right="139"/>
        <w:rPr>
          <w:b/>
        </w:rPr>
      </w:pPr>
      <w:r w:rsidRPr="00B02396">
        <w:rPr>
          <w:sz w:val="28"/>
          <w:szCs w:val="28"/>
        </w:rPr>
        <w:t xml:space="preserve">Python Documentation. Available at: </w:t>
      </w:r>
      <w:hyperlink r:id="rId35" w:history="1">
        <w:r w:rsidRPr="005D1D36">
          <w:rPr>
            <w:rStyle w:val="Hyperlink"/>
            <w:sz w:val="28"/>
            <w:szCs w:val="28"/>
          </w:rPr>
          <w:t>https://docs.python.org/3/</w:t>
        </w:r>
      </w:hyperlink>
    </w:p>
    <w:p w14:paraId="395E904B" w14:textId="77777777" w:rsidR="00B02396" w:rsidRPr="00B02396" w:rsidRDefault="00B02396" w:rsidP="002B489E">
      <w:pPr>
        <w:pStyle w:val="ListParagraph"/>
        <w:numPr>
          <w:ilvl w:val="0"/>
          <w:numId w:val="15"/>
        </w:numPr>
        <w:tabs>
          <w:tab w:val="left" w:pos="1027"/>
        </w:tabs>
        <w:spacing w:before="49" w:line="360" w:lineRule="auto"/>
        <w:ind w:right="139"/>
        <w:rPr>
          <w:b/>
        </w:rPr>
      </w:pPr>
      <w:r w:rsidRPr="00B02396">
        <w:rPr>
          <w:i/>
          <w:iCs/>
          <w:sz w:val="28"/>
          <w:szCs w:val="28"/>
        </w:rPr>
        <w:t>Node.js Official Documentation.</w:t>
      </w:r>
      <w:r w:rsidRPr="00B02396">
        <w:rPr>
          <w:sz w:val="28"/>
          <w:szCs w:val="28"/>
        </w:rPr>
        <w:t xml:space="preserve"> Available at: </w:t>
      </w:r>
      <w:hyperlink r:id="rId36" w:tgtFrame="_new" w:history="1">
        <w:r w:rsidRPr="00B02396">
          <w:rPr>
            <w:rStyle w:val="Hyperlink"/>
            <w:sz w:val="28"/>
            <w:szCs w:val="28"/>
          </w:rPr>
          <w:t>https://nodejs.org/</w:t>
        </w:r>
      </w:hyperlink>
    </w:p>
    <w:p w14:paraId="3895A93F" w14:textId="73FA2478" w:rsidR="00595CD8" w:rsidRDefault="00B02396" w:rsidP="002B489E">
      <w:pPr>
        <w:pStyle w:val="ListParagraph"/>
        <w:numPr>
          <w:ilvl w:val="0"/>
          <w:numId w:val="15"/>
        </w:numPr>
        <w:tabs>
          <w:tab w:val="left" w:pos="1027"/>
        </w:tabs>
        <w:spacing w:before="49" w:line="360" w:lineRule="auto"/>
        <w:ind w:right="139"/>
        <w:rPr>
          <w:b/>
        </w:rPr>
      </w:pPr>
      <w:r w:rsidRPr="00B02396">
        <w:rPr>
          <w:sz w:val="28"/>
          <w:szCs w:val="28"/>
        </w:rPr>
        <w:t>Game Theory Concepts.</w:t>
      </w:r>
      <w:r w:rsidRPr="00B02396">
        <w:rPr>
          <w:sz w:val="28"/>
          <w:szCs w:val="28"/>
        </w:rPr>
        <w:br/>
        <w:t xml:space="preserve">Osborne, M. J. (2004). </w:t>
      </w:r>
      <w:r w:rsidRPr="00B02396">
        <w:rPr>
          <w:i/>
          <w:iCs/>
          <w:sz w:val="28"/>
          <w:szCs w:val="28"/>
        </w:rPr>
        <w:t>An Introduction to Game Theory</w:t>
      </w:r>
      <w:r w:rsidRPr="00B02396">
        <w:rPr>
          <w:sz w:val="28"/>
          <w:szCs w:val="28"/>
        </w:rPr>
        <w:t>. Oxford University Press.</w:t>
      </w:r>
      <w:r>
        <w:rPr>
          <w:sz w:val="28"/>
          <w:szCs w:val="28"/>
        </w:rPr>
        <w:br/>
      </w:r>
    </w:p>
    <w:p w14:paraId="608AA1B6" w14:textId="77777777" w:rsidR="00595CD8" w:rsidRDefault="00595CD8">
      <w:pPr>
        <w:pStyle w:val="ListParagraph"/>
        <w:tabs>
          <w:tab w:val="left" w:pos="1027"/>
        </w:tabs>
        <w:spacing w:before="49"/>
        <w:ind w:left="0" w:right="139" w:firstLine="0"/>
        <w:rPr>
          <w:sz w:val="28"/>
        </w:rPr>
      </w:pPr>
    </w:p>
    <w:sectPr w:rsidR="00595CD8">
      <w:pgSz w:w="11910" w:h="16840"/>
      <w:pgMar w:top="1780" w:right="850" w:bottom="900" w:left="1133" w:header="0" w:footer="717" w:gutter="0"/>
      <w:pgBorders w:offsetFrom="page">
        <w:top w:val="double" w:sz="4" w:space="24" w:color="000000"/>
        <w:left w:val="double" w:sz="4" w:space="24" w:color="000000"/>
        <w:bottom w:val="double" w:sz="4" w:space="24" w:color="000000"/>
        <w:right w:val="double" w:sz="4" w:space="26"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6EBF2" w14:textId="77777777" w:rsidR="00E7200A" w:rsidRDefault="00E7200A">
      <w:r>
        <w:separator/>
      </w:r>
    </w:p>
  </w:endnote>
  <w:endnote w:type="continuationSeparator" w:id="0">
    <w:p w14:paraId="1D2E2A1E" w14:textId="77777777" w:rsidR="00E7200A" w:rsidRDefault="00E72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22C2" w14:textId="77777777" w:rsidR="001A44BF" w:rsidRDefault="001A44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2187001"/>
      <w:docPartObj>
        <w:docPartGallery w:val="Page Numbers (Bottom of Page)"/>
        <w:docPartUnique/>
      </w:docPartObj>
    </w:sdtPr>
    <w:sdtEndPr>
      <w:rPr>
        <w:noProof/>
      </w:rPr>
    </w:sdtEndPr>
    <w:sdtContent>
      <w:p w14:paraId="2EDF3447" w14:textId="77777777" w:rsidR="001A44BF" w:rsidRDefault="001A44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E55B0A" w14:textId="77777777" w:rsidR="001A44BF" w:rsidRDefault="001A44B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D1C40" w14:textId="77777777" w:rsidR="00E7200A" w:rsidRDefault="00E7200A">
      <w:r>
        <w:separator/>
      </w:r>
    </w:p>
  </w:footnote>
  <w:footnote w:type="continuationSeparator" w:id="0">
    <w:p w14:paraId="521608A1" w14:textId="77777777" w:rsidR="00E7200A" w:rsidRDefault="00E72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7371B" w14:textId="77777777" w:rsidR="001A44BF" w:rsidRDefault="001A44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F4ABA" w14:textId="77777777" w:rsidR="001A44BF" w:rsidRDefault="001A44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multilevel"/>
    <w:tmpl w:val="B5E306ED"/>
    <w:lvl w:ilvl="0">
      <w:start w:val="1"/>
      <w:numFmt w:val="lowerLetter"/>
      <w:lvlText w:val="%1."/>
      <w:lvlJc w:val="left"/>
      <w:pPr>
        <w:ind w:left="730" w:hanging="423"/>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2."/>
      <w:lvlJc w:val="left"/>
      <w:pPr>
        <w:ind w:left="771" w:hanging="36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53" w:hanging="360"/>
      </w:pPr>
      <w:rPr>
        <w:rFonts w:hint="default"/>
        <w:lang w:val="en-US" w:eastAsia="en-US" w:bidi="ar-SA"/>
      </w:rPr>
    </w:lvl>
    <w:lvl w:ilvl="3">
      <w:numFmt w:val="bullet"/>
      <w:lvlText w:val="•"/>
      <w:lvlJc w:val="left"/>
      <w:pPr>
        <w:ind w:left="2743" w:hanging="360"/>
      </w:pPr>
      <w:rPr>
        <w:rFonts w:hint="default"/>
        <w:lang w:val="en-US" w:eastAsia="en-US" w:bidi="ar-SA"/>
      </w:rPr>
    </w:lvl>
    <w:lvl w:ilvl="4">
      <w:numFmt w:val="bullet"/>
      <w:lvlText w:val="•"/>
      <w:lvlJc w:val="left"/>
      <w:pPr>
        <w:ind w:left="3733" w:hanging="360"/>
      </w:pPr>
      <w:rPr>
        <w:rFonts w:hint="default"/>
        <w:lang w:val="en-US" w:eastAsia="en-US" w:bidi="ar-SA"/>
      </w:rPr>
    </w:lvl>
    <w:lvl w:ilvl="5">
      <w:numFmt w:val="bullet"/>
      <w:lvlText w:val="•"/>
      <w:lvlJc w:val="left"/>
      <w:pPr>
        <w:ind w:left="4722" w:hanging="360"/>
      </w:pPr>
      <w:rPr>
        <w:rFonts w:hint="default"/>
        <w:lang w:val="en-US" w:eastAsia="en-US" w:bidi="ar-SA"/>
      </w:rPr>
    </w:lvl>
    <w:lvl w:ilvl="6">
      <w:numFmt w:val="bullet"/>
      <w:lvlText w:val="•"/>
      <w:lvlJc w:val="left"/>
      <w:pPr>
        <w:ind w:left="5712" w:hanging="360"/>
      </w:pPr>
      <w:rPr>
        <w:rFonts w:hint="default"/>
        <w:lang w:val="en-US" w:eastAsia="en-US" w:bidi="ar-SA"/>
      </w:rPr>
    </w:lvl>
    <w:lvl w:ilvl="7">
      <w:numFmt w:val="bullet"/>
      <w:lvlText w:val="•"/>
      <w:lvlJc w:val="left"/>
      <w:pPr>
        <w:ind w:left="6702" w:hanging="360"/>
      </w:pPr>
      <w:rPr>
        <w:rFonts w:hint="default"/>
        <w:lang w:val="en-US" w:eastAsia="en-US" w:bidi="ar-SA"/>
      </w:rPr>
    </w:lvl>
    <w:lvl w:ilvl="8">
      <w:numFmt w:val="bullet"/>
      <w:lvlText w:val="•"/>
      <w:lvlJc w:val="left"/>
      <w:pPr>
        <w:ind w:left="7691" w:hanging="360"/>
      </w:pPr>
      <w:rPr>
        <w:rFonts w:hint="default"/>
        <w:lang w:val="en-US" w:eastAsia="en-US" w:bidi="ar-SA"/>
      </w:rPr>
    </w:lvl>
  </w:abstractNum>
  <w:abstractNum w:abstractNumId="1" w15:restartNumberingAfterBreak="0">
    <w:nsid w:val="BF205925"/>
    <w:multiLevelType w:val="multilevel"/>
    <w:tmpl w:val="BF205925"/>
    <w:lvl w:ilvl="0">
      <w:start w:val="1"/>
      <w:numFmt w:val="lowerLetter"/>
      <w:lvlText w:val="%1."/>
      <w:lvlJc w:val="left"/>
      <w:pPr>
        <w:ind w:left="986" w:hanging="425"/>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lowerLetter"/>
      <w:lvlText w:val="%2."/>
      <w:lvlJc w:val="left"/>
      <w:pPr>
        <w:ind w:left="1099" w:hanging="42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080" w:hanging="425"/>
      </w:pPr>
      <w:rPr>
        <w:rFonts w:hint="default"/>
        <w:lang w:val="en-US" w:eastAsia="en-US" w:bidi="ar-SA"/>
      </w:rPr>
    </w:lvl>
    <w:lvl w:ilvl="3">
      <w:numFmt w:val="bullet"/>
      <w:lvlText w:val="•"/>
      <w:lvlJc w:val="left"/>
      <w:pPr>
        <w:ind w:left="3061" w:hanging="425"/>
      </w:pPr>
      <w:rPr>
        <w:rFonts w:hint="default"/>
        <w:lang w:val="en-US" w:eastAsia="en-US" w:bidi="ar-SA"/>
      </w:rPr>
    </w:lvl>
    <w:lvl w:ilvl="4">
      <w:numFmt w:val="bullet"/>
      <w:lvlText w:val="•"/>
      <w:lvlJc w:val="left"/>
      <w:pPr>
        <w:ind w:left="4042" w:hanging="425"/>
      </w:pPr>
      <w:rPr>
        <w:rFonts w:hint="default"/>
        <w:lang w:val="en-US" w:eastAsia="en-US" w:bidi="ar-SA"/>
      </w:rPr>
    </w:lvl>
    <w:lvl w:ilvl="5">
      <w:numFmt w:val="bullet"/>
      <w:lvlText w:val="•"/>
      <w:lvlJc w:val="left"/>
      <w:pPr>
        <w:ind w:left="5023" w:hanging="425"/>
      </w:pPr>
      <w:rPr>
        <w:rFonts w:hint="default"/>
        <w:lang w:val="en-US" w:eastAsia="en-US" w:bidi="ar-SA"/>
      </w:rPr>
    </w:lvl>
    <w:lvl w:ilvl="6">
      <w:numFmt w:val="bullet"/>
      <w:lvlText w:val="•"/>
      <w:lvlJc w:val="left"/>
      <w:pPr>
        <w:ind w:left="6003" w:hanging="425"/>
      </w:pPr>
      <w:rPr>
        <w:rFonts w:hint="default"/>
        <w:lang w:val="en-US" w:eastAsia="en-US" w:bidi="ar-SA"/>
      </w:rPr>
    </w:lvl>
    <w:lvl w:ilvl="7">
      <w:numFmt w:val="bullet"/>
      <w:lvlText w:val="•"/>
      <w:lvlJc w:val="left"/>
      <w:pPr>
        <w:ind w:left="6984" w:hanging="425"/>
      </w:pPr>
      <w:rPr>
        <w:rFonts w:hint="default"/>
        <w:lang w:val="en-US" w:eastAsia="en-US" w:bidi="ar-SA"/>
      </w:rPr>
    </w:lvl>
    <w:lvl w:ilvl="8">
      <w:numFmt w:val="bullet"/>
      <w:lvlText w:val="•"/>
      <w:lvlJc w:val="left"/>
      <w:pPr>
        <w:ind w:left="7965" w:hanging="425"/>
      </w:pPr>
      <w:rPr>
        <w:rFonts w:hint="default"/>
        <w:lang w:val="en-US" w:eastAsia="en-US" w:bidi="ar-SA"/>
      </w:rPr>
    </w:lvl>
  </w:abstractNum>
  <w:abstractNum w:abstractNumId="2" w15:restartNumberingAfterBreak="0">
    <w:nsid w:val="CF092B84"/>
    <w:multiLevelType w:val="multilevel"/>
    <w:tmpl w:val="CF092B84"/>
    <w:lvl w:ilvl="0">
      <w:start w:val="1"/>
      <w:numFmt w:val="decimal"/>
      <w:lvlText w:val="%1)"/>
      <w:lvlJc w:val="left"/>
      <w:pPr>
        <w:ind w:left="986" w:hanging="425"/>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874" w:hanging="425"/>
      </w:pPr>
      <w:rPr>
        <w:rFonts w:hint="default"/>
        <w:lang w:val="en-US" w:eastAsia="en-US" w:bidi="ar-SA"/>
      </w:rPr>
    </w:lvl>
    <w:lvl w:ilvl="2">
      <w:numFmt w:val="bullet"/>
      <w:lvlText w:val="•"/>
      <w:lvlJc w:val="left"/>
      <w:pPr>
        <w:ind w:left="2769" w:hanging="425"/>
      </w:pPr>
      <w:rPr>
        <w:rFonts w:hint="default"/>
        <w:lang w:val="en-US" w:eastAsia="en-US" w:bidi="ar-SA"/>
      </w:rPr>
    </w:lvl>
    <w:lvl w:ilvl="3">
      <w:numFmt w:val="bullet"/>
      <w:lvlText w:val="•"/>
      <w:lvlJc w:val="left"/>
      <w:pPr>
        <w:ind w:left="3664" w:hanging="425"/>
      </w:pPr>
      <w:rPr>
        <w:rFonts w:hint="default"/>
        <w:lang w:val="en-US" w:eastAsia="en-US" w:bidi="ar-SA"/>
      </w:rPr>
    </w:lvl>
    <w:lvl w:ilvl="4">
      <w:numFmt w:val="bullet"/>
      <w:lvlText w:val="•"/>
      <w:lvlJc w:val="left"/>
      <w:pPr>
        <w:ind w:left="4558" w:hanging="425"/>
      </w:pPr>
      <w:rPr>
        <w:rFonts w:hint="default"/>
        <w:lang w:val="en-US" w:eastAsia="en-US" w:bidi="ar-SA"/>
      </w:rPr>
    </w:lvl>
    <w:lvl w:ilvl="5">
      <w:numFmt w:val="bullet"/>
      <w:lvlText w:val="•"/>
      <w:lvlJc w:val="left"/>
      <w:pPr>
        <w:ind w:left="5453" w:hanging="425"/>
      </w:pPr>
      <w:rPr>
        <w:rFonts w:hint="default"/>
        <w:lang w:val="en-US" w:eastAsia="en-US" w:bidi="ar-SA"/>
      </w:rPr>
    </w:lvl>
    <w:lvl w:ilvl="6">
      <w:numFmt w:val="bullet"/>
      <w:lvlText w:val="•"/>
      <w:lvlJc w:val="left"/>
      <w:pPr>
        <w:ind w:left="6348" w:hanging="425"/>
      </w:pPr>
      <w:rPr>
        <w:rFonts w:hint="default"/>
        <w:lang w:val="en-US" w:eastAsia="en-US" w:bidi="ar-SA"/>
      </w:rPr>
    </w:lvl>
    <w:lvl w:ilvl="7">
      <w:numFmt w:val="bullet"/>
      <w:lvlText w:val="•"/>
      <w:lvlJc w:val="left"/>
      <w:pPr>
        <w:ind w:left="7242" w:hanging="425"/>
      </w:pPr>
      <w:rPr>
        <w:rFonts w:hint="default"/>
        <w:lang w:val="en-US" w:eastAsia="en-US" w:bidi="ar-SA"/>
      </w:rPr>
    </w:lvl>
    <w:lvl w:ilvl="8">
      <w:numFmt w:val="bullet"/>
      <w:lvlText w:val="•"/>
      <w:lvlJc w:val="left"/>
      <w:pPr>
        <w:ind w:left="8137" w:hanging="425"/>
      </w:pPr>
      <w:rPr>
        <w:rFonts w:hint="default"/>
        <w:lang w:val="en-US" w:eastAsia="en-US" w:bidi="ar-SA"/>
      </w:rPr>
    </w:lvl>
  </w:abstractNum>
  <w:abstractNum w:abstractNumId="3" w15:restartNumberingAfterBreak="0">
    <w:nsid w:val="0053208E"/>
    <w:multiLevelType w:val="multilevel"/>
    <w:tmpl w:val="0053208E"/>
    <w:lvl w:ilvl="0">
      <w:numFmt w:val="bullet"/>
      <w:lvlText w:val=""/>
      <w:lvlJc w:val="left"/>
      <w:pPr>
        <w:ind w:left="801" w:hanging="216"/>
      </w:pPr>
      <w:rPr>
        <w:rFonts w:ascii="Symbol" w:eastAsia="Symbol" w:hAnsi="Symbol" w:cs="Symbol" w:hint="default"/>
        <w:b w:val="0"/>
        <w:bCs w:val="0"/>
        <w:i w:val="0"/>
        <w:iCs w:val="0"/>
        <w:spacing w:val="0"/>
        <w:w w:val="95"/>
        <w:sz w:val="20"/>
        <w:szCs w:val="20"/>
        <w:lang w:val="en-US" w:eastAsia="en-US" w:bidi="ar-SA"/>
      </w:rPr>
    </w:lvl>
    <w:lvl w:ilvl="1">
      <w:numFmt w:val="bullet"/>
      <w:lvlText w:val="•"/>
      <w:lvlJc w:val="left"/>
      <w:pPr>
        <w:ind w:left="1712" w:hanging="216"/>
      </w:pPr>
      <w:rPr>
        <w:rFonts w:hint="default"/>
        <w:lang w:val="en-US" w:eastAsia="en-US" w:bidi="ar-SA"/>
      </w:rPr>
    </w:lvl>
    <w:lvl w:ilvl="2">
      <w:numFmt w:val="bullet"/>
      <w:lvlText w:val="•"/>
      <w:lvlJc w:val="left"/>
      <w:pPr>
        <w:ind w:left="2625" w:hanging="216"/>
      </w:pPr>
      <w:rPr>
        <w:rFonts w:hint="default"/>
        <w:lang w:val="en-US" w:eastAsia="en-US" w:bidi="ar-SA"/>
      </w:rPr>
    </w:lvl>
    <w:lvl w:ilvl="3">
      <w:numFmt w:val="bullet"/>
      <w:lvlText w:val="•"/>
      <w:lvlJc w:val="left"/>
      <w:pPr>
        <w:ind w:left="3538" w:hanging="216"/>
      </w:pPr>
      <w:rPr>
        <w:rFonts w:hint="default"/>
        <w:lang w:val="en-US" w:eastAsia="en-US" w:bidi="ar-SA"/>
      </w:rPr>
    </w:lvl>
    <w:lvl w:ilvl="4">
      <w:numFmt w:val="bullet"/>
      <w:lvlText w:val="•"/>
      <w:lvlJc w:val="left"/>
      <w:pPr>
        <w:ind w:left="4450" w:hanging="216"/>
      </w:pPr>
      <w:rPr>
        <w:rFonts w:hint="default"/>
        <w:lang w:val="en-US" w:eastAsia="en-US" w:bidi="ar-SA"/>
      </w:rPr>
    </w:lvl>
    <w:lvl w:ilvl="5">
      <w:numFmt w:val="bullet"/>
      <w:lvlText w:val="•"/>
      <w:lvlJc w:val="left"/>
      <w:pPr>
        <w:ind w:left="5363" w:hanging="216"/>
      </w:pPr>
      <w:rPr>
        <w:rFonts w:hint="default"/>
        <w:lang w:val="en-US" w:eastAsia="en-US" w:bidi="ar-SA"/>
      </w:rPr>
    </w:lvl>
    <w:lvl w:ilvl="6">
      <w:numFmt w:val="bullet"/>
      <w:lvlText w:val="•"/>
      <w:lvlJc w:val="left"/>
      <w:pPr>
        <w:ind w:left="6276" w:hanging="216"/>
      </w:pPr>
      <w:rPr>
        <w:rFonts w:hint="default"/>
        <w:lang w:val="en-US" w:eastAsia="en-US" w:bidi="ar-SA"/>
      </w:rPr>
    </w:lvl>
    <w:lvl w:ilvl="7">
      <w:numFmt w:val="bullet"/>
      <w:lvlText w:val="•"/>
      <w:lvlJc w:val="left"/>
      <w:pPr>
        <w:ind w:left="7188" w:hanging="216"/>
      </w:pPr>
      <w:rPr>
        <w:rFonts w:hint="default"/>
        <w:lang w:val="en-US" w:eastAsia="en-US" w:bidi="ar-SA"/>
      </w:rPr>
    </w:lvl>
    <w:lvl w:ilvl="8">
      <w:numFmt w:val="bullet"/>
      <w:lvlText w:val="•"/>
      <w:lvlJc w:val="left"/>
      <w:pPr>
        <w:ind w:left="8101" w:hanging="216"/>
      </w:pPr>
      <w:rPr>
        <w:rFonts w:hint="default"/>
        <w:lang w:val="en-US" w:eastAsia="en-US" w:bidi="ar-SA"/>
      </w:rPr>
    </w:lvl>
  </w:abstractNum>
  <w:abstractNum w:abstractNumId="4" w15:restartNumberingAfterBreak="0">
    <w:nsid w:val="03D62ECE"/>
    <w:multiLevelType w:val="multilevel"/>
    <w:tmpl w:val="03D62ECE"/>
    <w:lvl w:ilvl="0">
      <w:numFmt w:val="bullet"/>
      <w:lvlText w:val=""/>
      <w:lvlJc w:val="left"/>
      <w:pPr>
        <w:ind w:left="1027" w:hanging="360"/>
      </w:pPr>
      <w:rPr>
        <w:rFonts w:ascii="Symbol" w:eastAsia="Symbol" w:hAnsi="Symbol" w:cs="Symbol" w:hint="default"/>
        <w:b w:val="0"/>
        <w:bCs w:val="0"/>
        <w:i w:val="0"/>
        <w:iCs w:val="0"/>
        <w:spacing w:val="0"/>
        <w:w w:val="95"/>
        <w:sz w:val="20"/>
        <w:szCs w:val="20"/>
        <w:lang w:val="en-US" w:eastAsia="en-US" w:bidi="ar-SA"/>
      </w:rPr>
    </w:lvl>
    <w:lvl w:ilvl="1">
      <w:numFmt w:val="bullet"/>
      <w:lvlText w:val="•"/>
      <w:lvlJc w:val="left"/>
      <w:pPr>
        <w:ind w:left="1910" w:hanging="360"/>
      </w:pPr>
      <w:rPr>
        <w:rFonts w:hint="default"/>
        <w:lang w:val="en-US" w:eastAsia="en-US" w:bidi="ar-SA"/>
      </w:rPr>
    </w:lvl>
    <w:lvl w:ilvl="2">
      <w:numFmt w:val="bullet"/>
      <w:lvlText w:val="•"/>
      <w:lvlJc w:val="left"/>
      <w:pPr>
        <w:ind w:left="2801"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582" w:hanging="360"/>
      </w:pPr>
      <w:rPr>
        <w:rFonts w:hint="default"/>
        <w:lang w:val="en-US" w:eastAsia="en-US" w:bidi="ar-SA"/>
      </w:rPr>
    </w:lvl>
    <w:lvl w:ilvl="5">
      <w:numFmt w:val="bullet"/>
      <w:lvlText w:val="•"/>
      <w:lvlJc w:val="left"/>
      <w:pPr>
        <w:ind w:left="5473" w:hanging="360"/>
      </w:pPr>
      <w:rPr>
        <w:rFonts w:hint="default"/>
        <w:lang w:val="en-US" w:eastAsia="en-US" w:bidi="ar-SA"/>
      </w:rPr>
    </w:lvl>
    <w:lvl w:ilvl="6">
      <w:numFmt w:val="bullet"/>
      <w:lvlText w:val="•"/>
      <w:lvlJc w:val="left"/>
      <w:pPr>
        <w:ind w:left="6364" w:hanging="360"/>
      </w:pPr>
      <w:rPr>
        <w:rFonts w:hint="default"/>
        <w:lang w:val="en-US" w:eastAsia="en-US" w:bidi="ar-SA"/>
      </w:rPr>
    </w:lvl>
    <w:lvl w:ilvl="7">
      <w:numFmt w:val="bullet"/>
      <w:lvlText w:val="•"/>
      <w:lvlJc w:val="left"/>
      <w:pPr>
        <w:ind w:left="7254" w:hanging="360"/>
      </w:pPr>
      <w:rPr>
        <w:rFonts w:hint="default"/>
        <w:lang w:val="en-US" w:eastAsia="en-US" w:bidi="ar-SA"/>
      </w:rPr>
    </w:lvl>
    <w:lvl w:ilvl="8">
      <w:numFmt w:val="bullet"/>
      <w:lvlText w:val="•"/>
      <w:lvlJc w:val="left"/>
      <w:pPr>
        <w:ind w:left="8145" w:hanging="360"/>
      </w:pPr>
      <w:rPr>
        <w:rFonts w:hint="default"/>
        <w:lang w:val="en-US" w:eastAsia="en-US" w:bidi="ar-SA"/>
      </w:rPr>
    </w:lvl>
  </w:abstractNum>
  <w:abstractNum w:abstractNumId="5" w15:restartNumberingAfterBreak="0">
    <w:nsid w:val="0E54694B"/>
    <w:multiLevelType w:val="hybridMultilevel"/>
    <w:tmpl w:val="65F01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F86448"/>
    <w:multiLevelType w:val="multilevel"/>
    <w:tmpl w:val="D696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10896"/>
    <w:multiLevelType w:val="hybridMultilevel"/>
    <w:tmpl w:val="9FB0ACA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F223D7"/>
    <w:multiLevelType w:val="multilevel"/>
    <w:tmpl w:val="560EBA1C"/>
    <w:lvl w:ilvl="0">
      <w:start w:val="1"/>
      <w:numFmt w:val="decimal"/>
      <w:lvlText w:val="%1."/>
      <w:lvlJc w:val="left"/>
      <w:pPr>
        <w:ind w:left="730" w:hanging="423"/>
      </w:pPr>
      <w:rPr>
        <w:rFonts w:hint="default"/>
        <w:b/>
        <w:bCs/>
        <w:i w:val="0"/>
        <w:iCs w:val="0"/>
        <w:spacing w:val="0"/>
        <w:w w:val="100"/>
        <w:sz w:val="28"/>
        <w:szCs w:val="28"/>
        <w:lang w:val="en-US" w:eastAsia="en-US" w:bidi="ar-SA"/>
      </w:rPr>
    </w:lvl>
    <w:lvl w:ilvl="1">
      <w:start w:val="1"/>
      <w:numFmt w:val="decimal"/>
      <w:lvlText w:val="%2."/>
      <w:lvlJc w:val="left"/>
      <w:pPr>
        <w:ind w:left="771" w:hanging="36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53" w:hanging="360"/>
      </w:pPr>
      <w:rPr>
        <w:rFonts w:hint="default"/>
        <w:lang w:val="en-US" w:eastAsia="en-US" w:bidi="ar-SA"/>
      </w:rPr>
    </w:lvl>
    <w:lvl w:ilvl="3">
      <w:numFmt w:val="bullet"/>
      <w:lvlText w:val="•"/>
      <w:lvlJc w:val="left"/>
      <w:pPr>
        <w:ind w:left="2743" w:hanging="360"/>
      </w:pPr>
      <w:rPr>
        <w:rFonts w:hint="default"/>
        <w:lang w:val="en-US" w:eastAsia="en-US" w:bidi="ar-SA"/>
      </w:rPr>
    </w:lvl>
    <w:lvl w:ilvl="4">
      <w:numFmt w:val="bullet"/>
      <w:lvlText w:val="•"/>
      <w:lvlJc w:val="left"/>
      <w:pPr>
        <w:ind w:left="3733" w:hanging="360"/>
      </w:pPr>
      <w:rPr>
        <w:rFonts w:hint="default"/>
        <w:lang w:val="en-US" w:eastAsia="en-US" w:bidi="ar-SA"/>
      </w:rPr>
    </w:lvl>
    <w:lvl w:ilvl="5">
      <w:numFmt w:val="bullet"/>
      <w:lvlText w:val="•"/>
      <w:lvlJc w:val="left"/>
      <w:pPr>
        <w:ind w:left="4722" w:hanging="360"/>
      </w:pPr>
      <w:rPr>
        <w:rFonts w:hint="default"/>
        <w:lang w:val="en-US" w:eastAsia="en-US" w:bidi="ar-SA"/>
      </w:rPr>
    </w:lvl>
    <w:lvl w:ilvl="6">
      <w:numFmt w:val="bullet"/>
      <w:lvlText w:val="•"/>
      <w:lvlJc w:val="left"/>
      <w:pPr>
        <w:ind w:left="5712" w:hanging="360"/>
      </w:pPr>
      <w:rPr>
        <w:rFonts w:hint="default"/>
        <w:lang w:val="en-US" w:eastAsia="en-US" w:bidi="ar-SA"/>
      </w:rPr>
    </w:lvl>
    <w:lvl w:ilvl="7">
      <w:numFmt w:val="bullet"/>
      <w:lvlText w:val="•"/>
      <w:lvlJc w:val="left"/>
      <w:pPr>
        <w:ind w:left="6702" w:hanging="360"/>
      </w:pPr>
      <w:rPr>
        <w:rFonts w:hint="default"/>
        <w:lang w:val="en-US" w:eastAsia="en-US" w:bidi="ar-SA"/>
      </w:rPr>
    </w:lvl>
    <w:lvl w:ilvl="8">
      <w:numFmt w:val="bullet"/>
      <w:lvlText w:val="•"/>
      <w:lvlJc w:val="left"/>
      <w:pPr>
        <w:ind w:left="7691" w:hanging="360"/>
      </w:pPr>
      <w:rPr>
        <w:rFonts w:hint="default"/>
        <w:lang w:val="en-US" w:eastAsia="en-US" w:bidi="ar-SA"/>
      </w:rPr>
    </w:lvl>
  </w:abstractNum>
  <w:abstractNum w:abstractNumId="9" w15:restartNumberingAfterBreak="0">
    <w:nsid w:val="324C50DC"/>
    <w:multiLevelType w:val="multilevel"/>
    <w:tmpl w:val="9EF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E3000"/>
    <w:multiLevelType w:val="hybridMultilevel"/>
    <w:tmpl w:val="CD96AC72"/>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11" w15:restartNumberingAfterBreak="0">
    <w:nsid w:val="54D40C69"/>
    <w:multiLevelType w:val="hybridMultilevel"/>
    <w:tmpl w:val="82A44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ADCABA"/>
    <w:multiLevelType w:val="multilevel"/>
    <w:tmpl w:val="59ADCABA"/>
    <w:lvl w:ilvl="0">
      <w:numFmt w:val="bullet"/>
      <w:lvlText w:val=""/>
      <w:lvlJc w:val="left"/>
      <w:pPr>
        <w:ind w:left="561" w:hanging="420"/>
      </w:pPr>
      <w:rPr>
        <w:rFonts w:ascii="Wingdings" w:eastAsia="Wingdings" w:hAnsi="Wingdings" w:cs="Wingdings" w:hint="default"/>
        <w:b w:val="0"/>
        <w:bCs w:val="0"/>
        <w:i w:val="0"/>
        <w:iCs w:val="0"/>
        <w:spacing w:val="0"/>
        <w:w w:val="100"/>
        <w:sz w:val="28"/>
        <w:szCs w:val="28"/>
        <w:lang w:val="en-US" w:eastAsia="en-US" w:bidi="ar-SA"/>
      </w:rPr>
    </w:lvl>
    <w:lvl w:ilvl="1">
      <w:numFmt w:val="bullet"/>
      <w:lvlText w:val="•"/>
      <w:lvlJc w:val="left"/>
      <w:pPr>
        <w:ind w:left="1496" w:hanging="420"/>
      </w:pPr>
      <w:rPr>
        <w:rFonts w:hint="default"/>
        <w:lang w:val="en-US" w:eastAsia="en-US" w:bidi="ar-SA"/>
      </w:rPr>
    </w:lvl>
    <w:lvl w:ilvl="2">
      <w:numFmt w:val="bullet"/>
      <w:lvlText w:val="•"/>
      <w:lvlJc w:val="left"/>
      <w:pPr>
        <w:ind w:left="2433" w:hanging="420"/>
      </w:pPr>
      <w:rPr>
        <w:rFonts w:hint="default"/>
        <w:lang w:val="en-US" w:eastAsia="en-US" w:bidi="ar-SA"/>
      </w:rPr>
    </w:lvl>
    <w:lvl w:ilvl="3">
      <w:numFmt w:val="bullet"/>
      <w:lvlText w:val="•"/>
      <w:lvlJc w:val="left"/>
      <w:pPr>
        <w:ind w:left="3370" w:hanging="420"/>
      </w:pPr>
      <w:rPr>
        <w:rFonts w:hint="default"/>
        <w:lang w:val="en-US" w:eastAsia="en-US" w:bidi="ar-SA"/>
      </w:rPr>
    </w:lvl>
    <w:lvl w:ilvl="4">
      <w:numFmt w:val="bullet"/>
      <w:lvlText w:val="•"/>
      <w:lvlJc w:val="left"/>
      <w:pPr>
        <w:ind w:left="4306" w:hanging="420"/>
      </w:pPr>
      <w:rPr>
        <w:rFonts w:hint="default"/>
        <w:lang w:val="en-US" w:eastAsia="en-US" w:bidi="ar-SA"/>
      </w:rPr>
    </w:lvl>
    <w:lvl w:ilvl="5">
      <w:numFmt w:val="bullet"/>
      <w:lvlText w:val="•"/>
      <w:lvlJc w:val="left"/>
      <w:pPr>
        <w:ind w:left="5243" w:hanging="420"/>
      </w:pPr>
      <w:rPr>
        <w:rFonts w:hint="default"/>
        <w:lang w:val="en-US" w:eastAsia="en-US" w:bidi="ar-SA"/>
      </w:rPr>
    </w:lvl>
    <w:lvl w:ilvl="6">
      <w:numFmt w:val="bullet"/>
      <w:lvlText w:val="•"/>
      <w:lvlJc w:val="left"/>
      <w:pPr>
        <w:ind w:left="6180" w:hanging="420"/>
      </w:pPr>
      <w:rPr>
        <w:rFonts w:hint="default"/>
        <w:lang w:val="en-US" w:eastAsia="en-US" w:bidi="ar-SA"/>
      </w:rPr>
    </w:lvl>
    <w:lvl w:ilvl="7">
      <w:numFmt w:val="bullet"/>
      <w:lvlText w:val="•"/>
      <w:lvlJc w:val="left"/>
      <w:pPr>
        <w:ind w:left="7116" w:hanging="420"/>
      </w:pPr>
      <w:rPr>
        <w:rFonts w:hint="default"/>
        <w:lang w:val="en-US" w:eastAsia="en-US" w:bidi="ar-SA"/>
      </w:rPr>
    </w:lvl>
    <w:lvl w:ilvl="8">
      <w:numFmt w:val="bullet"/>
      <w:lvlText w:val="•"/>
      <w:lvlJc w:val="left"/>
      <w:pPr>
        <w:ind w:left="8053" w:hanging="420"/>
      </w:pPr>
      <w:rPr>
        <w:rFonts w:hint="default"/>
        <w:lang w:val="en-US" w:eastAsia="en-US" w:bidi="ar-SA"/>
      </w:rPr>
    </w:lvl>
  </w:abstractNum>
  <w:abstractNum w:abstractNumId="13" w15:restartNumberingAfterBreak="0">
    <w:nsid w:val="6D925564"/>
    <w:multiLevelType w:val="hybridMultilevel"/>
    <w:tmpl w:val="A7FAC400"/>
    <w:lvl w:ilvl="0" w:tplc="04090001">
      <w:start w:val="1"/>
      <w:numFmt w:val="bullet"/>
      <w:lvlText w:val=""/>
      <w:lvlJc w:val="left"/>
      <w:pPr>
        <w:ind w:left="1281" w:hanging="360"/>
      </w:pPr>
      <w:rPr>
        <w:rFonts w:ascii="Symbol" w:hAnsi="Symbol"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14" w15:restartNumberingAfterBreak="0">
    <w:nsid w:val="7CBB6766"/>
    <w:multiLevelType w:val="hybridMultilevel"/>
    <w:tmpl w:val="DF487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2"/>
  </w:num>
  <w:num w:numId="4">
    <w:abstractNumId w:val="1"/>
  </w:num>
  <w:num w:numId="5">
    <w:abstractNumId w:val="0"/>
  </w:num>
  <w:num w:numId="6">
    <w:abstractNumId w:val="4"/>
  </w:num>
  <w:num w:numId="7">
    <w:abstractNumId w:val="14"/>
  </w:num>
  <w:num w:numId="8">
    <w:abstractNumId w:val="7"/>
  </w:num>
  <w:num w:numId="9">
    <w:abstractNumId w:val="11"/>
  </w:num>
  <w:num w:numId="10">
    <w:abstractNumId w:val="5"/>
  </w:num>
  <w:num w:numId="11">
    <w:abstractNumId w:val="6"/>
  </w:num>
  <w:num w:numId="12">
    <w:abstractNumId w:val="10"/>
  </w:num>
  <w:num w:numId="13">
    <w:abstractNumId w:val="13"/>
  </w:num>
  <w:num w:numId="14">
    <w:abstractNumId w:val="9"/>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CD8"/>
    <w:rsid w:val="00131217"/>
    <w:rsid w:val="0013195D"/>
    <w:rsid w:val="00176D37"/>
    <w:rsid w:val="001A44BF"/>
    <w:rsid w:val="001A6B1E"/>
    <w:rsid w:val="001E76EE"/>
    <w:rsid w:val="0020624E"/>
    <w:rsid w:val="002246F9"/>
    <w:rsid w:val="00245CD7"/>
    <w:rsid w:val="00292B00"/>
    <w:rsid w:val="002A11D5"/>
    <w:rsid w:val="002B489E"/>
    <w:rsid w:val="00313715"/>
    <w:rsid w:val="0031703A"/>
    <w:rsid w:val="00317CF1"/>
    <w:rsid w:val="00366C61"/>
    <w:rsid w:val="003B402F"/>
    <w:rsid w:val="003E293D"/>
    <w:rsid w:val="00407FB4"/>
    <w:rsid w:val="004112B2"/>
    <w:rsid w:val="004273C4"/>
    <w:rsid w:val="004A69AB"/>
    <w:rsid w:val="004B051B"/>
    <w:rsid w:val="004F52B9"/>
    <w:rsid w:val="0055559E"/>
    <w:rsid w:val="00595CD8"/>
    <w:rsid w:val="005E721E"/>
    <w:rsid w:val="00600A63"/>
    <w:rsid w:val="00615DC8"/>
    <w:rsid w:val="00620461"/>
    <w:rsid w:val="0069626B"/>
    <w:rsid w:val="006E5277"/>
    <w:rsid w:val="00741077"/>
    <w:rsid w:val="0077413F"/>
    <w:rsid w:val="00775F56"/>
    <w:rsid w:val="007A16CA"/>
    <w:rsid w:val="007C396A"/>
    <w:rsid w:val="007F2826"/>
    <w:rsid w:val="00846557"/>
    <w:rsid w:val="008473F5"/>
    <w:rsid w:val="00860B74"/>
    <w:rsid w:val="00862F0F"/>
    <w:rsid w:val="008F3772"/>
    <w:rsid w:val="009033B0"/>
    <w:rsid w:val="009568D2"/>
    <w:rsid w:val="009637DA"/>
    <w:rsid w:val="0099450D"/>
    <w:rsid w:val="00A10D69"/>
    <w:rsid w:val="00A50F8F"/>
    <w:rsid w:val="00A549DA"/>
    <w:rsid w:val="00A662DA"/>
    <w:rsid w:val="00B02396"/>
    <w:rsid w:val="00B06D6F"/>
    <w:rsid w:val="00B17B04"/>
    <w:rsid w:val="00B37C3B"/>
    <w:rsid w:val="00B543F4"/>
    <w:rsid w:val="00BB6522"/>
    <w:rsid w:val="00C10D4B"/>
    <w:rsid w:val="00C2152B"/>
    <w:rsid w:val="00D67750"/>
    <w:rsid w:val="00D727B8"/>
    <w:rsid w:val="00E7200A"/>
    <w:rsid w:val="00E753F5"/>
    <w:rsid w:val="00E91D20"/>
    <w:rsid w:val="00EE6EA9"/>
    <w:rsid w:val="00F5091F"/>
    <w:rsid w:val="00F60A6B"/>
    <w:rsid w:val="00FC7093"/>
    <w:rsid w:val="00FF48A9"/>
    <w:rsid w:val="03652CA2"/>
    <w:rsid w:val="07DF3D76"/>
    <w:rsid w:val="0A2055A9"/>
    <w:rsid w:val="0B942F0D"/>
    <w:rsid w:val="0C082ECB"/>
    <w:rsid w:val="0C25027D"/>
    <w:rsid w:val="0CC222FA"/>
    <w:rsid w:val="0D4C225E"/>
    <w:rsid w:val="0EB25028"/>
    <w:rsid w:val="13B72BE8"/>
    <w:rsid w:val="14856738"/>
    <w:rsid w:val="18EB7C71"/>
    <w:rsid w:val="1E981141"/>
    <w:rsid w:val="1F1C0096"/>
    <w:rsid w:val="200B1023"/>
    <w:rsid w:val="23AF3398"/>
    <w:rsid w:val="25387E2E"/>
    <w:rsid w:val="25513DC9"/>
    <w:rsid w:val="2A575D85"/>
    <w:rsid w:val="2C7411D6"/>
    <w:rsid w:val="2D1A688D"/>
    <w:rsid w:val="2E747DC3"/>
    <w:rsid w:val="33D44A17"/>
    <w:rsid w:val="37CC6816"/>
    <w:rsid w:val="39C678D5"/>
    <w:rsid w:val="3C64237B"/>
    <w:rsid w:val="40042719"/>
    <w:rsid w:val="416B6CE2"/>
    <w:rsid w:val="42243F12"/>
    <w:rsid w:val="432205B2"/>
    <w:rsid w:val="43E60DE4"/>
    <w:rsid w:val="45A13E49"/>
    <w:rsid w:val="46125401"/>
    <w:rsid w:val="46F06FEE"/>
    <w:rsid w:val="49781705"/>
    <w:rsid w:val="4A9B7DF4"/>
    <w:rsid w:val="4C2F5C8C"/>
    <w:rsid w:val="4EBB0839"/>
    <w:rsid w:val="4F2214E2"/>
    <w:rsid w:val="4FFA6FC7"/>
    <w:rsid w:val="5026588C"/>
    <w:rsid w:val="50AA5AE5"/>
    <w:rsid w:val="51380D0A"/>
    <w:rsid w:val="515D338B"/>
    <w:rsid w:val="55F47291"/>
    <w:rsid w:val="57F731DF"/>
    <w:rsid w:val="5B9D7B5D"/>
    <w:rsid w:val="5C3D63E1"/>
    <w:rsid w:val="5D466894"/>
    <w:rsid w:val="5E405BB2"/>
    <w:rsid w:val="60C06ECB"/>
    <w:rsid w:val="6170126D"/>
    <w:rsid w:val="63D07AD2"/>
    <w:rsid w:val="643903FB"/>
    <w:rsid w:val="674647FB"/>
    <w:rsid w:val="68FE51D1"/>
    <w:rsid w:val="69351AA8"/>
    <w:rsid w:val="693B39B1"/>
    <w:rsid w:val="6A6F632C"/>
    <w:rsid w:val="6CAF20DF"/>
    <w:rsid w:val="6E4D5003"/>
    <w:rsid w:val="6F846384"/>
    <w:rsid w:val="701D527E"/>
    <w:rsid w:val="7039530C"/>
    <w:rsid w:val="75876F5E"/>
    <w:rsid w:val="761D2CD5"/>
    <w:rsid w:val="788F055B"/>
    <w:rsid w:val="78C80335"/>
    <w:rsid w:val="793144E1"/>
    <w:rsid w:val="7B035A61"/>
    <w:rsid w:val="7CAA3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FF460A8"/>
  <w15:docId w15:val="{43A80F05-3FBE-4A40-8332-B8645451D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link w:val="Heading1Char"/>
    <w:uiPriority w:val="1"/>
    <w:qFormat/>
    <w:pPr>
      <w:spacing w:before="61"/>
      <w:ind w:left="669" w:right="390"/>
      <w:jc w:val="center"/>
      <w:outlineLvl w:val="0"/>
    </w:pPr>
    <w:rPr>
      <w:b/>
      <w:bCs/>
      <w:sz w:val="36"/>
      <w:szCs w:val="36"/>
    </w:rPr>
  </w:style>
  <w:style w:type="paragraph" w:styleId="Heading2">
    <w:name w:val="heading 2"/>
    <w:basedOn w:val="Normal"/>
    <w:uiPriority w:val="1"/>
    <w:qFormat/>
    <w:pPr>
      <w:ind w:left="141"/>
      <w:outlineLvl w:val="1"/>
    </w:pPr>
    <w:rPr>
      <w:b/>
      <w:bCs/>
      <w:sz w:val="28"/>
      <w:szCs w:val="2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86" w:hanging="425"/>
    </w:pPr>
  </w:style>
  <w:style w:type="paragraph" w:customStyle="1" w:styleId="TableParagraph">
    <w:name w:val="Table Paragraph"/>
    <w:basedOn w:val="Normal"/>
    <w:uiPriority w:val="1"/>
    <w:qFormat/>
    <w:pPr>
      <w:ind w:left="48"/>
      <w:jc w:val="center"/>
    </w:pPr>
  </w:style>
  <w:style w:type="character" w:customStyle="1" w:styleId="BodyTextChar">
    <w:name w:val="Body Text Char"/>
    <w:basedOn w:val="DefaultParagraphFont"/>
    <w:link w:val="BodyText"/>
    <w:uiPriority w:val="1"/>
    <w:rsid w:val="0069626B"/>
    <w:rPr>
      <w:rFonts w:eastAsia="Times New Roman"/>
      <w:sz w:val="28"/>
      <w:szCs w:val="28"/>
    </w:rPr>
  </w:style>
  <w:style w:type="character" w:customStyle="1" w:styleId="Heading1Char">
    <w:name w:val="Heading 1 Char"/>
    <w:basedOn w:val="DefaultParagraphFont"/>
    <w:link w:val="Heading1"/>
    <w:uiPriority w:val="1"/>
    <w:rsid w:val="006E5277"/>
    <w:rPr>
      <w:rFonts w:eastAsia="Times New Roman"/>
      <w:b/>
      <w:bCs/>
      <w:sz w:val="36"/>
      <w:szCs w:val="36"/>
    </w:rPr>
  </w:style>
  <w:style w:type="character" w:customStyle="1" w:styleId="FooterChar">
    <w:name w:val="Footer Char"/>
    <w:basedOn w:val="DefaultParagraphFont"/>
    <w:link w:val="Footer"/>
    <w:uiPriority w:val="99"/>
    <w:rsid w:val="00317CF1"/>
    <w:rPr>
      <w:rFonts w:eastAsia="Times New Roman"/>
      <w:sz w:val="18"/>
      <w:szCs w:val="18"/>
    </w:rPr>
  </w:style>
  <w:style w:type="character" w:styleId="UnresolvedMention">
    <w:name w:val="Unresolved Mention"/>
    <w:basedOn w:val="DefaultParagraphFont"/>
    <w:uiPriority w:val="99"/>
    <w:semiHidden/>
    <w:unhideWhenUsed/>
    <w:rsid w:val="00B023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1958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2.xml"/><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yperlink" Target="https://docs.unity.com/"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www.ebsco.com/research-starters/sports-and-leisure/blackjack"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www.unorules.com"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nodejs.org/" TargetMode="External"/><Relationship Id="rId10" Type="http://schemas.openxmlformats.org/officeDocument/2006/relationships/image" Target="media/image2.jpe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docs.python.org/3/"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68AE67-B5E9-49E2-A285-E4E9C9225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25</Pages>
  <Words>2629</Words>
  <Characters>14991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Sofiya Patwekar</dc:creator>
  <cp:lastModifiedBy>spectre</cp:lastModifiedBy>
  <cp:revision>56</cp:revision>
  <cp:lastPrinted>2026-04-23T07:54:00Z</cp:lastPrinted>
  <dcterms:created xsi:type="dcterms:W3CDTF">2026-04-23T07:07:00Z</dcterms:created>
  <dcterms:modified xsi:type="dcterms:W3CDTF">2026-04-23T13:11:00Z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2025-09-20T00:00:00Z</vt:filetime>
  </property>
  <property fmtid="{D5CDD505-2E9C-101B-9397-08002B2CF9AE}" pid="3" name="Creator">
    <vt:lpwstr>WPS Writer</vt:lpwstr>
  </property>
  <property fmtid="{D5CDD505-2E9C-101B-9397-08002B2CF9AE}" pid="4" name="LastSaved">
    <vt:filetime>2025-10-26T00:00:00Z</vt:filetime>
  </property>
  <property fmtid="{D5CDD505-2E9C-101B-9397-08002B2CF9AE}" pid="5" name="SourceModified">
    <vt:lpwstr>D:20250920031924+05'30'</vt:lpwstr>
  </property>
  <property fmtid="{D5CDD505-2E9C-101B-9397-08002B2CF9AE}" pid="6" name="KSOTemplateDocerSaveRecord">
    <vt:lpwstr>eyJoZGlkIjoiZGE3Y2I3OTRlNTA1NjUwZGY1NGI3NTM4NWZhMGI4N2IiLCJ1c2VySWQiOiI1NjcxMDg5MTk4NzIifQ==</vt:lpwstr>
  </property>
  <property fmtid="{D5CDD505-2E9C-101B-9397-08002B2CF9AE}" pid="7" name="KSOProductBuildVer">
    <vt:lpwstr>1033-12.1.0.25242</vt:lpwstr>
  </property>
  <property fmtid="{D5CDD505-2E9C-101B-9397-08002B2CF9AE}" pid="8" name="ICV">
    <vt:lpwstr>25CD0C78271A49EA8AF0B0126EB7BECB_12</vt:lpwstr>
  </property>
</Properties>
</file>